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A278B" w14:textId="66DA3C9F" w:rsidR="007256FA" w:rsidRDefault="000A42BC">
      <w:r>
        <w:rPr>
          <w:noProof/>
        </w:rPr>
        <w:drawing>
          <wp:inline distT="0" distB="0" distL="0" distR="0" wp14:anchorId="27C72D08" wp14:editId="0E5061FD">
            <wp:extent cx="5918200" cy="190500"/>
            <wp:effectExtent l="0" t="0" r="0" b="1270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000" w:firstRow="0" w:lastRow="0" w:firstColumn="0" w:lastColumn="0" w:noHBand="0" w:noVBand="0"/>
      </w:tblPr>
      <w:tblGrid>
        <w:gridCol w:w="6211"/>
        <w:gridCol w:w="3129"/>
      </w:tblGrid>
      <w:tr w:rsidR="007256FA" w14:paraId="7C434F30" w14:textId="77777777">
        <w:tc>
          <w:tcPr>
            <w:tcW w:w="6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7D72" w14:textId="3B5EA287" w:rsidR="007256FA" w:rsidRPr="00A22B90" w:rsidRDefault="00D129BC" w:rsidP="00D07DE7">
            <w:pPr>
              <w:spacing w:line="240" w:lineRule="auto"/>
              <w:ind w:left="450" w:right="360"/>
              <w:rPr>
                <w:rFonts w:eastAsia="맑은 고딕"/>
              </w:rPr>
            </w:pPr>
            <w:r>
              <w:rPr>
                <w:rFonts w:ascii="Georgia" w:eastAsia="맑은 고딕" w:hAnsi="Georgia" w:cs="Georgia" w:hint="eastAsia"/>
                <w:color w:val="073763"/>
                <w:sz w:val="48"/>
                <w:szCs w:val="48"/>
              </w:rPr>
              <w:t>이력서</w:t>
            </w:r>
            <w:r w:rsidR="006F498A" w:rsidRPr="006F498A">
              <w:rPr>
                <w:rFonts w:ascii="Georgia" w:eastAsia="맑은 고딕" w:hAnsi="Georgia" w:cs="Georgia" w:hint="eastAsia"/>
                <w:color w:val="073763"/>
                <w:sz w:val="44"/>
                <w:szCs w:val="48"/>
              </w:rPr>
              <w:t>(</w:t>
            </w:r>
            <w:r w:rsidR="006F498A" w:rsidRPr="006F498A">
              <w:rPr>
                <w:rFonts w:ascii="Georgia" w:eastAsia="맑은 고딕" w:hAnsi="Georgia" w:cs="Georgia"/>
                <w:color w:val="073763"/>
                <w:sz w:val="44"/>
                <w:szCs w:val="48"/>
              </w:rPr>
              <w:t>Curriculum</w:t>
            </w:r>
            <w:r w:rsidR="006F498A">
              <w:rPr>
                <w:rFonts w:ascii="Georgia" w:eastAsia="맑은 고딕" w:hAnsi="Georgia" w:cs="Georgia"/>
                <w:color w:val="073763"/>
                <w:sz w:val="44"/>
                <w:szCs w:val="48"/>
              </w:rPr>
              <w:t xml:space="preserve"> </w:t>
            </w:r>
            <w:r w:rsidR="006F498A" w:rsidRPr="006F498A">
              <w:rPr>
                <w:rFonts w:ascii="Georgia" w:eastAsia="맑은 고딕" w:hAnsi="Georgia" w:cs="Georgia"/>
                <w:color w:val="073763"/>
                <w:sz w:val="44"/>
                <w:szCs w:val="48"/>
              </w:rPr>
              <w:t>Vitae)</w:t>
            </w:r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839E9" w14:textId="50C0AC22" w:rsidR="007256FA" w:rsidRPr="007256FA" w:rsidRDefault="00E3740D">
            <w:pPr>
              <w:spacing w:line="240" w:lineRule="auto"/>
              <w:ind w:left="450" w:right="360"/>
              <w:rPr>
                <w:rFonts w:eastAsia="맑은 고딕"/>
              </w:rPr>
            </w:pPr>
            <w:r>
              <w:rPr>
                <w:rFonts w:ascii="Times New Roman" w:eastAsia="맑은 고딕" w:hAnsi="Times New Roman" w:cs="Times New Roman"/>
                <w:color w:val="073763"/>
              </w:rPr>
              <w:t>+</w:t>
            </w:r>
            <w:r w:rsidR="00D1698B">
              <w:rPr>
                <w:rFonts w:ascii="Times New Roman" w:eastAsia="맑은 고딕" w:hAnsi="Times New Roman" w:cs="Times New Roman" w:hint="eastAsia"/>
                <w:color w:val="073763"/>
              </w:rPr>
              <w:t>82</w:t>
            </w:r>
            <w:r>
              <w:rPr>
                <w:rFonts w:ascii="Times New Roman" w:eastAsia="맑은 고딕" w:hAnsi="Times New Roman" w:cs="Times New Roman" w:hint="eastAsia"/>
                <w:color w:val="073763"/>
              </w:rPr>
              <w:t>-</w:t>
            </w:r>
            <w:r w:rsidR="00EB6DB1" w:rsidRPr="007256FA">
              <w:rPr>
                <w:rFonts w:ascii="Times New Roman" w:eastAsia="맑은 고딕" w:hAnsi="Times New Roman" w:cs="Times New Roman" w:hint="eastAsia"/>
                <w:color w:val="073763"/>
              </w:rPr>
              <w:t>10</w:t>
            </w:r>
            <w:r w:rsidR="00D1698B">
              <w:rPr>
                <w:rFonts w:ascii="Times New Roman" w:eastAsia="Times New Roman" w:hAnsi="Times New Roman" w:cs="Times New Roman"/>
                <w:color w:val="073763"/>
              </w:rPr>
              <w:t>-</w:t>
            </w:r>
            <w:r w:rsidR="00D6738C">
              <w:rPr>
                <w:rFonts w:ascii="Times New Roman" w:eastAsia="맑은 고딕" w:hAnsi="Times New Roman" w:cs="Times New Roman" w:hint="eastAsia"/>
                <w:color w:val="073763"/>
              </w:rPr>
              <w:t>3760</w:t>
            </w:r>
            <w:r w:rsidR="007256FA">
              <w:rPr>
                <w:rFonts w:ascii="Times New Roman" w:eastAsia="Times New Roman" w:hAnsi="Times New Roman" w:cs="Times New Roman"/>
                <w:color w:val="073763"/>
              </w:rPr>
              <w:t>-</w:t>
            </w:r>
            <w:r w:rsidR="00D6738C">
              <w:rPr>
                <w:rFonts w:ascii="Times New Roman" w:eastAsia="맑은 고딕" w:hAnsi="Times New Roman" w:cs="Times New Roman" w:hint="eastAsia"/>
                <w:color w:val="073763"/>
              </w:rPr>
              <w:t>39</w:t>
            </w:r>
            <w:r w:rsidR="00EB6DB1" w:rsidRPr="007256FA">
              <w:rPr>
                <w:rFonts w:ascii="Times New Roman" w:eastAsia="맑은 고딕" w:hAnsi="Times New Roman" w:cs="Times New Roman" w:hint="eastAsia"/>
                <w:color w:val="073763"/>
              </w:rPr>
              <w:t>72</w:t>
            </w:r>
          </w:p>
          <w:p w14:paraId="0C9FFBF5" w14:textId="0AFC9C48" w:rsidR="007256FA" w:rsidRDefault="00C235A9">
            <w:pPr>
              <w:spacing w:line="240" w:lineRule="auto"/>
              <w:ind w:left="450" w:right="360"/>
              <w:rPr>
                <w:rFonts w:ascii="Times New Roman" w:eastAsia="Times New Roman" w:hAnsi="Times New Roman" w:cs="Times New Roman"/>
                <w:color w:val="073763"/>
              </w:rPr>
            </w:pPr>
            <w:hyperlink r:id="rId9" w:history="1">
              <w:r w:rsidR="006F498A" w:rsidRPr="00901C74">
                <w:rPr>
                  <w:rStyle w:val="a8"/>
                  <w:rFonts w:ascii="Times New Roman" w:eastAsia="Times New Roman" w:hAnsi="Times New Roman" w:cs="Times New Roman" w:hint="eastAsia"/>
                </w:rPr>
                <w:t>h</w:t>
              </w:r>
              <w:r w:rsidR="006F498A" w:rsidRPr="00901C74">
                <w:rPr>
                  <w:rStyle w:val="a8"/>
                  <w:rFonts w:ascii="Times New Roman" w:eastAsia="Times New Roman" w:hAnsi="Times New Roman" w:cs="Times New Roman"/>
                </w:rPr>
                <w:t>yojie@gmail.com</w:t>
              </w:r>
            </w:hyperlink>
          </w:p>
          <w:p w14:paraId="35C25BAA" w14:textId="369CD361" w:rsidR="006F498A" w:rsidRPr="006F498A" w:rsidRDefault="00C235A9" w:rsidP="006F498A">
            <w:pPr>
              <w:spacing w:line="240" w:lineRule="auto"/>
              <w:ind w:left="450" w:right="360"/>
              <w:rPr>
                <w:rFonts w:ascii="Times New Roman" w:eastAsiaTheme="minorEastAsia" w:hAnsi="Times New Roman" w:cs="Times New Roman"/>
                <w:color w:val="073763"/>
              </w:rPr>
            </w:pPr>
            <w:hyperlink r:id="rId10" w:history="1">
              <w:r w:rsidR="006F498A" w:rsidRPr="00901C74">
                <w:rPr>
                  <w:rStyle w:val="a8"/>
                  <w:rFonts w:ascii="Times New Roman" w:eastAsiaTheme="minorEastAsia" w:hAnsi="Times New Roman" w:cs="Times New Roman" w:hint="eastAsia"/>
                </w:rPr>
                <w:t>hjha0508@u.sogang.ac.kr</w:t>
              </w:r>
            </w:hyperlink>
          </w:p>
        </w:tc>
      </w:tr>
    </w:tbl>
    <w:p w14:paraId="192F813B" w14:textId="59E8EC13" w:rsidR="00D84F17" w:rsidRPr="00D84F17" w:rsidRDefault="00D07DE7" w:rsidP="00D07DE7">
      <w:pPr>
        <w:ind w:left="540" w:right="360"/>
        <w:rPr>
          <w:rFonts w:eastAsia="맑은 고딕"/>
        </w:rPr>
      </w:pPr>
      <w:r w:rsidRPr="00173D07">
        <w:rPr>
          <w:rFonts w:ascii="맑은 고딕" w:eastAsia="맑은 고딕" w:hAnsi="맑은 고딕"/>
          <w:noProof/>
        </w:rPr>
        <w:drawing>
          <wp:inline distT="0" distB="0" distL="0" distR="0" wp14:anchorId="7DD86FC9" wp14:editId="7345646F">
            <wp:extent cx="5499100" cy="25400"/>
            <wp:effectExtent l="0" t="0" r="1270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7E11" w14:textId="0182A41F" w:rsidR="008A4A6D" w:rsidRPr="008A4A6D" w:rsidRDefault="00BB176F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  <w:sz w:val="8"/>
        </w:rPr>
      </w:pPr>
      <w:r>
        <w:rPr>
          <w:rFonts w:ascii="맑은 고딕" w:eastAsia="맑은 고딕" w:hAnsi="맑은 고딕" w:cs="Georgia" w:hint="eastAsia"/>
          <w:iCs/>
          <w:noProof/>
        </w:rPr>
        <w:drawing>
          <wp:anchor distT="0" distB="0" distL="114300" distR="114300" simplePos="0" relativeHeight="251658240" behindDoc="0" locked="0" layoutInCell="1" allowOverlap="1" wp14:anchorId="624105B6" wp14:editId="051763ED">
            <wp:simplePos x="0" y="0"/>
            <wp:positionH relativeFrom="margin">
              <wp:posOffset>4688840</wp:posOffset>
            </wp:positionH>
            <wp:positionV relativeFrom="margin">
              <wp:posOffset>1259840</wp:posOffset>
            </wp:positionV>
            <wp:extent cx="1137920" cy="1581150"/>
            <wp:effectExtent l="0" t="0" r="5080" b="635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/>
                    <pic:cNvPicPr/>
                  </pic:nvPicPr>
                  <pic:blipFill>
                    <a:blip r:embed="rId1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37F8E" w14:textId="642884FC" w:rsidR="00B2639F" w:rsidRPr="00591A3D" w:rsidRDefault="00684F4B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인적사항</w:t>
      </w:r>
      <w:r w:rsidR="007256FA" w:rsidRPr="00591A3D">
        <w:rPr>
          <w:rFonts w:ascii="맑은 고딕" w:eastAsia="맑은 고딕" w:hAnsi="맑은 고딕" w:cs="Georgia"/>
          <w:iCs/>
        </w:rPr>
        <w:tab/>
      </w:r>
      <w:r w:rsidR="002C33F8" w:rsidRPr="00591A3D">
        <w:rPr>
          <w:rFonts w:ascii="맑은 고딕" w:eastAsia="맑은 고딕" w:hAnsi="맑은 고딕" w:cs="Georgia" w:hint="eastAsia"/>
          <w:b/>
          <w:iCs/>
        </w:rPr>
        <w:t>이름</w:t>
      </w:r>
      <w:r w:rsidR="0013113B">
        <w:rPr>
          <w:rFonts w:ascii="맑은 고딕" w:eastAsia="맑은 고딕" w:hAnsi="맑은 고딕" w:cs="Georgia" w:hint="eastAsia"/>
          <w:b/>
          <w:iCs/>
        </w:rPr>
        <w:t xml:space="preserve"> / 생년월일</w:t>
      </w:r>
      <w:r w:rsidR="002C33F8" w:rsidRPr="00591A3D">
        <w:rPr>
          <w:rFonts w:ascii="맑은 고딕" w:eastAsia="맑은 고딕" w:hAnsi="맑은 고딕" w:cs="Georgia" w:hint="eastAsia"/>
          <w:b/>
          <w:iCs/>
        </w:rPr>
        <w:t>:</w:t>
      </w:r>
      <w:r w:rsidR="002C33F8" w:rsidRPr="00591A3D">
        <w:rPr>
          <w:rFonts w:ascii="맑은 고딕" w:eastAsia="맑은 고딕" w:hAnsi="맑은 고딕" w:cs="Georgia" w:hint="eastAsia"/>
          <w:iCs/>
        </w:rPr>
        <w:t xml:space="preserve"> 하효지</w:t>
      </w:r>
      <w:r w:rsidR="0013113B">
        <w:rPr>
          <w:rFonts w:ascii="맑은 고딕" w:eastAsia="맑은 고딕" w:hAnsi="맑은 고딕" w:cs="Georgia" w:hint="eastAsia"/>
          <w:iCs/>
        </w:rPr>
        <w:t xml:space="preserve"> / 1990년 5월 8일</w:t>
      </w:r>
    </w:p>
    <w:p w14:paraId="7F614313" w14:textId="075050B6" w:rsidR="009A078E" w:rsidRDefault="009A078E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591A3D">
        <w:rPr>
          <w:rFonts w:ascii="맑은 고딕" w:eastAsia="맑은 고딕" w:hAnsi="맑은 고딕" w:cs="Georgia" w:hint="eastAsia"/>
          <w:iCs/>
        </w:rPr>
        <w:t xml:space="preserve">  </w:t>
      </w:r>
      <w:r w:rsidRPr="00591A3D">
        <w:rPr>
          <w:rFonts w:ascii="맑은 고딕" w:eastAsia="맑은 고딕" w:hAnsi="맑은 고딕" w:cs="Georgia" w:hint="eastAsia"/>
          <w:iCs/>
        </w:rPr>
        <w:tab/>
      </w:r>
      <w:r w:rsidR="00173D07" w:rsidRPr="00591A3D">
        <w:rPr>
          <w:rFonts w:ascii="맑은 고딕" w:eastAsia="맑은 고딕" w:hAnsi="맑은 고딕" w:cs="Georgia" w:hint="eastAsia"/>
          <w:b/>
          <w:iCs/>
        </w:rPr>
        <w:t>연락처</w:t>
      </w:r>
      <w:r w:rsidRPr="00591A3D">
        <w:rPr>
          <w:rFonts w:ascii="맑은 고딕" w:eastAsia="맑은 고딕" w:hAnsi="맑은 고딕" w:cs="Georgia" w:hint="eastAsia"/>
          <w:b/>
          <w:iCs/>
        </w:rPr>
        <w:t>:</w:t>
      </w:r>
      <w:r w:rsidRPr="00591A3D">
        <w:rPr>
          <w:rFonts w:ascii="맑은 고딕" w:eastAsia="맑은 고딕" w:hAnsi="맑은 고딕" w:cs="Georgia" w:hint="eastAsia"/>
          <w:iCs/>
        </w:rPr>
        <w:t xml:space="preserve"> 010-3760-3972</w:t>
      </w:r>
      <w:r w:rsidR="00A22B90">
        <w:rPr>
          <w:rFonts w:ascii="맑은 고딕" w:eastAsia="맑은 고딕" w:hAnsi="맑은 고딕" w:cs="Georgia" w:hint="eastAsia"/>
          <w:iCs/>
        </w:rPr>
        <w:t>/</w:t>
      </w:r>
      <w:r w:rsidR="006F498A">
        <w:rPr>
          <w:rFonts w:ascii="맑은 고딕" w:eastAsia="맑은 고딕" w:hAnsi="맑은 고딕" w:cs="Georgia"/>
          <w:iCs/>
        </w:rPr>
        <w:t xml:space="preserve"> </w:t>
      </w:r>
      <w:r w:rsidR="005945F0">
        <w:rPr>
          <w:rFonts w:ascii="맑은 고딕" w:eastAsia="맑은 고딕" w:hAnsi="맑은 고딕" w:cs="Georgia"/>
          <w:iCs/>
        </w:rPr>
        <w:t>h</w:t>
      </w:r>
      <w:r w:rsidR="00684F4B">
        <w:rPr>
          <w:rFonts w:ascii="맑은 고딕" w:eastAsia="맑은 고딕" w:hAnsi="맑은 고딕" w:cs="Georgia"/>
          <w:iCs/>
        </w:rPr>
        <w:t>yojie</w:t>
      </w:r>
      <w:r w:rsidR="005945F0">
        <w:rPr>
          <w:rFonts w:ascii="맑은 고딕" w:eastAsia="맑은 고딕" w:hAnsi="맑은 고딕" w:cs="Georgia"/>
          <w:iCs/>
        </w:rPr>
        <w:t>@</w:t>
      </w:r>
      <w:r w:rsidR="00684F4B">
        <w:rPr>
          <w:rFonts w:ascii="맑은 고딕" w:eastAsia="맑은 고딕" w:hAnsi="맑은 고딕" w:cs="Georgia"/>
          <w:iCs/>
        </w:rPr>
        <w:t>gmail.com</w:t>
      </w:r>
    </w:p>
    <w:p w14:paraId="69361B53" w14:textId="36D006EC" w:rsidR="003D789B" w:rsidRDefault="008D46A3" w:rsidP="003D789B">
      <w:pPr>
        <w:tabs>
          <w:tab w:val="left" w:pos="2430"/>
        </w:tabs>
        <w:spacing w:line="240" w:lineRule="auto"/>
        <w:ind w:left="243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b/>
          <w:iCs/>
        </w:rPr>
        <w:t>전공</w:t>
      </w:r>
      <w:r w:rsidR="005945F0">
        <w:rPr>
          <w:rFonts w:ascii="맑은 고딕" w:eastAsia="맑은 고딕" w:hAnsi="맑은 고딕" w:cs="Georgia" w:hint="eastAsia"/>
          <w:b/>
          <w:iCs/>
        </w:rPr>
        <w:t xml:space="preserve">분야: </w:t>
      </w:r>
      <w:r w:rsidR="006420F9" w:rsidRPr="006420F9">
        <w:rPr>
          <w:rFonts w:ascii="맑은 고딕" w:eastAsia="맑은 고딕" w:hAnsi="맑은 고딕" w:cs="Georgia" w:hint="eastAsia"/>
          <w:iCs/>
        </w:rPr>
        <w:t>데이터</w:t>
      </w:r>
      <w:r w:rsidR="006420F9" w:rsidRPr="006420F9">
        <w:rPr>
          <w:rFonts w:ascii="맑은 고딕" w:eastAsia="맑은 고딕" w:hAnsi="맑은 고딕" w:cs="Georgia"/>
          <w:iCs/>
        </w:rPr>
        <w:t xml:space="preserve"> </w:t>
      </w:r>
      <w:r w:rsidR="006420F9" w:rsidRPr="006420F9">
        <w:rPr>
          <w:rFonts w:ascii="맑은 고딕" w:eastAsia="맑은 고딕" w:hAnsi="맑은 고딕" w:cs="Georgia" w:hint="eastAsia"/>
          <w:iCs/>
        </w:rPr>
        <w:t>시각화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6420F9" w:rsidRPr="006420F9">
        <w:rPr>
          <w:rFonts w:ascii="맑은 고딕" w:eastAsia="맑은 고딕" w:hAnsi="맑은 고딕" w:cs="Georgia" w:hint="eastAsia"/>
          <w:iCs/>
        </w:rPr>
        <w:t>정보디자인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6420F9" w:rsidRPr="006420F9">
        <w:rPr>
          <w:rFonts w:ascii="맑은 고딕" w:eastAsia="맑은 고딕" w:hAnsi="맑은 고딕" w:cs="Georgia" w:hint="eastAsia"/>
          <w:iCs/>
        </w:rPr>
        <w:t>시각디자인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6420F9" w:rsidRPr="006420F9">
        <w:rPr>
          <w:rFonts w:ascii="맑은 고딕" w:eastAsia="맑은 고딕" w:hAnsi="맑은 고딕" w:cs="Georgia" w:hint="eastAsia"/>
          <w:iCs/>
        </w:rPr>
        <w:t>그래픽디자인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DC0A09">
        <w:rPr>
          <w:rFonts w:ascii="맑은 고딕" w:eastAsia="맑은 고딕" w:hAnsi="맑은 고딕" w:cs="Georgia" w:hint="eastAsia"/>
          <w:iCs/>
        </w:rPr>
        <w:t>몰입형미디어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6420F9" w:rsidRPr="006420F9">
        <w:rPr>
          <w:rFonts w:ascii="맑은 고딕" w:eastAsia="맑은 고딕" w:hAnsi="맑은 고딕" w:cs="Georgia" w:hint="eastAsia"/>
          <w:iCs/>
        </w:rPr>
        <w:t>인포매틱스</w:t>
      </w:r>
      <w:r w:rsidR="006420F9" w:rsidRPr="006420F9">
        <w:rPr>
          <w:rFonts w:ascii="맑은 고딕" w:eastAsia="맑은 고딕" w:hAnsi="맑은 고딕" w:cs="Georgia"/>
          <w:iCs/>
        </w:rPr>
        <w:t xml:space="preserve">, HCI, </w:t>
      </w:r>
      <w:r w:rsidR="00DC0A09">
        <w:rPr>
          <w:rFonts w:ascii="맑은 고딕" w:eastAsia="맑은 고딕" w:hAnsi="맑은 고딕" w:cs="Georgia" w:hint="eastAsia"/>
          <w:iCs/>
        </w:rPr>
        <w:t>메타버스디자인</w:t>
      </w:r>
      <w:r w:rsidR="006420F9" w:rsidRPr="006420F9">
        <w:rPr>
          <w:rFonts w:ascii="맑은 고딕" w:eastAsia="맑은 고딕" w:hAnsi="맑은 고딕" w:cs="Georgia"/>
          <w:iCs/>
        </w:rPr>
        <w:t xml:space="preserve">, </w:t>
      </w:r>
      <w:r w:rsidR="006420F9" w:rsidRPr="006420F9">
        <w:rPr>
          <w:rFonts w:ascii="맑은 고딕" w:eastAsia="맑은 고딕" w:hAnsi="맑은 고딕" w:cs="Georgia" w:hint="eastAsia"/>
          <w:iCs/>
        </w:rPr>
        <w:t>웹개발</w:t>
      </w:r>
      <w:r w:rsidR="003D789B">
        <w:rPr>
          <w:rFonts w:ascii="맑은 고딕" w:eastAsia="맑은 고딕" w:hAnsi="맑은 고딕" w:cs="Georgia" w:hint="eastAsia"/>
          <w:iCs/>
        </w:rPr>
        <w:t>, 학제간융합연구,</w:t>
      </w:r>
      <w:r w:rsidR="003D789B">
        <w:rPr>
          <w:rFonts w:ascii="맑은 고딕" w:eastAsia="맑은 고딕" w:hAnsi="맑은 고딕" w:cs="Georgia"/>
          <w:iCs/>
        </w:rPr>
        <w:t xml:space="preserve"> </w:t>
      </w:r>
      <w:r w:rsidR="003D789B">
        <w:rPr>
          <w:rFonts w:ascii="맑은 고딕" w:eastAsia="맑은 고딕" w:hAnsi="맑은 고딕" w:cs="Georgia" w:hint="eastAsia"/>
          <w:iCs/>
        </w:rPr>
        <w:t>확장현실</w:t>
      </w:r>
    </w:p>
    <w:p w14:paraId="585580C8" w14:textId="16C9F4FA" w:rsidR="00CB2D25" w:rsidRDefault="00410D46" w:rsidP="006420F9">
      <w:pPr>
        <w:tabs>
          <w:tab w:val="left" w:pos="2430"/>
        </w:tabs>
        <w:spacing w:line="240" w:lineRule="auto"/>
        <w:ind w:left="540"/>
        <w:rPr>
          <w:rStyle w:val="a8"/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b/>
          <w:iCs/>
        </w:rPr>
        <w:t>홈페이지:</w:t>
      </w:r>
      <w:r w:rsidRPr="00410D46">
        <w:t xml:space="preserve"> </w:t>
      </w:r>
      <w:hyperlink r:id="rId13" w:history="1">
        <w:r w:rsidR="00CB2D25" w:rsidRPr="00FA2CB0">
          <w:rPr>
            <w:rStyle w:val="a8"/>
            <w:rFonts w:ascii="맑은 고딕" w:eastAsia="맑은 고딕" w:hAnsi="맑은 고딕" w:cs="Georgia"/>
            <w:iCs/>
          </w:rPr>
          <w:t>https://hyojie.github.io/Hyojiha_Homepage/</w:t>
        </w:r>
      </w:hyperlink>
    </w:p>
    <w:p w14:paraId="5CC7D56A" w14:textId="240CE809" w:rsidR="00A505C0" w:rsidRPr="00CB2D25" w:rsidRDefault="00C235A9" w:rsidP="006420F9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hyperlink r:id="rId14" w:history="1">
        <w:r w:rsidR="00A505C0" w:rsidRPr="00A505C0">
          <w:rPr>
            <w:rStyle w:val="a8"/>
            <w:rFonts w:ascii="맑은 고딕" w:eastAsia="맑은 고딕" w:hAnsi="맑은 고딕" w:cs="Georgia"/>
            <w:iCs/>
          </w:rPr>
          <w:t>https://scholar.google.com/citations?hl=ko&amp;user=RNZVkykAAAAJ</w:t>
        </w:r>
      </w:hyperlink>
    </w:p>
    <w:p w14:paraId="6119F219" w14:textId="60C2E5BD" w:rsidR="00D84F17" w:rsidRPr="0071745A" w:rsidRDefault="000A42BC" w:rsidP="0071745A">
      <w:pPr>
        <w:tabs>
          <w:tab w:val="left" w:pos="2430"/>
        </w:tabs>
        <w:spacing w:before="200" w:line="360" w:lineRule="auto"/>
        <w:ind w:left="540"/>
        <w:rPr>
          <w:rFonts w:ascii="Georgia" w:eastAsia="맑은 고딕" w:hAnsi="Georgia" w:cs="Georgia"/>
        </w:rPr>
      </w:pPr>
      <w:r w:rsidRPr="0013113B">
        <w:rPr>
          <w:noProof/>
          <w:sz w:val="11"/>
        </w:rPr>
        <w:drawing>
          <wp:inline distT="0" distB="0" distL="0" distR="0" wp14:anchorId="5F81C3BD" wp14:editId="7536D617">
            <wp:extent cx="5499100" cy="25400"/>
            <wp:effectExtent l="0" t="0" r="1270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838C" w14:textId="77777777" w:rsidR="004C67E5" w:rsidRPr="009867A9" w:rsidRDefault="004C67E5" w:rsidP="00D1698B">
      <w:pPr>
        <w:tabs>
          <w:tab w:val="left" w:pos="2430"/>
        </w:tabs>
        <w:ind w:left="540"/>
        <w:rPr>
          <w:rFonts w:ascii="맑은 고딕" w:eastAsia="맑은 고딕" w:hAnsi="맑은 고딕" w:cs="Georgia"/>
          <w:sz w:val="8"/>
        </w:rPr>
      </w:pPr>
    </w:p>
    <w:p w14:paraId="38351CC8" w14:textId="57F3E47B" w:rsidR="00832B7F" w:rsidRDefault="002C33F8" w:rsidP="00832B7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</w:rPr>
      </w:pPr>
      <w:r w:rsidRPr="00591A3D">
        <w:rPr>
          <w:rFonts w:ascii="맑은 고딕" w:eastAsia="맑은 고딕" w:hAnsi="맑은 고딕" w:cs="Georgia" w:hint="eastAsia"/>
        </w:rPr>
        <w:t>학력</w:t>
      </w:r>
      <w:r w:rsidR="00DC0A09">
        <w:rPr>
          <w:rFonts w:ascii="맑은 고딕" w:eastAsia="맑은 고딕" w:hAnsi="맑은 고딕" w:cs="Georgia" w:hint="eastAsia"/>
        </w:rPr>
        <w:t xml:space="preserve"> 및 재직</w:t>
      </w:r>
      <w:r w:rsidR="00684F4B">
        <w:rPr>
          <w:rFonts w:ascii="맑은 고딕" w:eastAsia="맑은 고딕" w:hAnsi="맑은 고딕" w:cs="Georgia"/>
        </w:rPr>
        <w:tab/>
      </w:r>
      <w:r w:rsidR="00832B7F">
        <w:rPr>
          <w:rFonts w:ascii="맑은 고딕" w:eastAsia="맑은 고딕" w:hAnsi="맑은 고딕" w:cs="Georgia" w:hint="eastAsia"/>
          <w:b/>
        </w:rPr>
        <w:t>아주대학교 인문과학연구소</w:t>
      </w:r>
      <w:r w:rsidR="00832B7F">
        <w:rPr>
          <w:rFonts w:ascii="맑은 고딕" w:eastAsia="맑은 고딕" w:hAnsi="맑은 고딕" w:cs="Georgia"/>
          <w:b/>
        </w:rPr>
        <w:tab/>
      </w:r>
      <w:r w:rsidR="00832B7F">
        <w:rPr>
          <w:rFonts w:ascii="맑은 고딕" w:eastAsia="맑은 고딕" w:hAnsi="맑은 고딕" w:cs="Georgia"/>
          <w:b/>
        </w:rPr>
        <w:tab/>
      </w:r>
      <w:r w:rsidR="00832B7F">
        <w:rPr>
          <w:rFonts w:ascii="맑은 고딕" w:eastAsia="맑은 고딕" w:hAnsi="맑은 고딕" w:cs="Georgia"/>
          <w:b/>
        </w:rPr>
        <w:tab/>
      </w:r>
      <w:r w:rsidR="00832B7F">
        <w:rPr>
          <w:rFonts w:ascii="맑은 고딕" w:eastAsia="맑은 고딕" w:hAnsi="맑은 고딕" w:cs="Georgia"/>
          <w:b/>
        </w:rPr>
        <w:tab/>
        <w:t xml:space="preserve">    </w:t>
      </w:r>
      <w:r w:rsidR="00832B7F">
        <w:rPr>
          <w:rFonts w:ascii="맑은 고딕" w:eastAsia="맑은 고딕" w:hAnsi="맑은 고딕" w:cs="Georgia" w:hint="eastAsia"/>
          <w:iCs/>
        </w:rPr>
        <w:t>2</w:t>
      </w:r>
      <w:r w:rsidR="00832B7F">
        <w:rPr>
          <w:rFonts w:ascii="맑은 고딕" w:eastAsia="맑은 고딕" w:hAnsi="맑은 고딕" w:cs="Georgia"/>
          <w:iCs/>
        </w:rPr>
        <w:t>025-</w:t>
      </w:r>
      <w:r w:rsidR="00832B7F">
        <w:rPr>
          <w:rFonts w:ascii="맑은 고딕" w:eastAsia="맑은 고딕" w:hAnsi="맑은 고딕" w:cs="Georgia" w:hint="eastAsia"/>
          <w:iCs/>
        </w:rPr>
        <w:t>현재</w:t>
      </w:r>
    </w:p>
    <w:p w14:paraId="689DEB9C" w14:textId="2E7852B8" w:rsidR="00832B7F" w:rsidRPr="00832B7F" w:rsidRDefault="00832B7F" w:rsidP="00832B7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b/>
          <w:bCs/>
          <w:iCs/>
        </w:rPr>
        <w:tab/>
      </w:r>
      <w:r w:rsidRPr="00CB2D25">
        <w:rPr>
          <w:rFonts w:ascii="맑은 고딕" w:eastAsia="맑은 고딕" w:hAnsi="맑은 고딕" w:cs="Georgia"/>
          <w:b/>
          <w:bCs/>
          <w:iCs/>
        </w:rPr>
        <w:t>202</w:t>
      </w:r>
      <w:r>
        <w:rPr>
          <w:rFonts w:ascii="맑은 고딕" w:eastAsia="맑은 고딕" w:hAnsi="맑은 고딕" w:cs="Georgia"/>
          <w:b/>
          <w:bCs/>
          <w:iCs/>
        </w:rPr>
        <w:t>5</w:t>
      </w:r>
      <w:r w:rsidRPr="00CB2D25">
        <w:rPr>
          <w:rFonts w:ascii="맑은 고딕" w:eastAsia="맑은 고딕" w:hAnsi="맑은 고딕" w:cs="Georgia" w:hint="eastAsia"/>
          <w:b/>
          <w:bCs/>
          <w:iCs/>
        </w:rPr>
        <w:t xml:space="preserve">년 </w:t>
      </w:r>
      <w:r>
        <w:rPr>
          <w:rFonts w:ascii="맑은 고딕" w:eastAsia="맑은 고딕" w:hAnsi="맑은 고딕" w:cs="Georgia"/>
          <w:b/>
          <w:bCs/>
          <w:iCs/>
        </w:rPr>
        <w:t>3</w:t>
      </w:r>
      <w:r>
        <w:rPr>
          <w:rFonts w:ascii="맑은 고딕" w:eastAsia="맑은 고딕" w:hAnsi="맑은 고딕" w:cs="Georgia" w:hint="eastAsia"/>
          <w:b/>
          <w:bCs/>
          <w:iCs/>
        </w:rPr>
        <w:t>월~</w:t>
      </w:r>
      <w:r>
        <w:rPr>
          <w:rFonts w:ascii="맑은 고딕" w:eastAsia="맑은 고딕" w:hAnsi="맑은 고딕" w:cs="Georgia"/>
          <w:b/>
          <w:bCs/>
          <w:iCs/>
        </w:rPr>
        <w:t xml:space="preserve"> </w:t>
      </w:r>
      <w:r>
        <w:rPr>
          <w:rFonts w:ascii="맑은 고딕" w:eastAsia="맑은 고딕" w:hAnsi="맑은 고딕" w:cs="Georgia" w:hint="eastAsia"/>
          <w:b/>
          <w:bCs/>
          <w:iCs/>
        </w:rPr>
        <w:t xml:space="preserve">현재 </w:t>
      </w:r>
      <w:r w:rsidRPr="00832B7F">
        <w:rPr>
          <w:rFonts w:ascii="맑은 고딕" w:eastAsia="맑은 고딕" w:hAnsi="맑은 고딕" w:cs="Georgia" w:hint="eastAsia"/>
          <w:iCs/>
        </w:rPr>
        <w:t>연구조교수로 재직 중</w:t>
      </w:r>
    </w:p>
    <w:p w14:paraId="5F4A325B" w14:textId="77777777" w:rsidR="00832B7F" w:rsidRDefault="00832B7F" w:rsidP="00832B7F">
      <w:pPr>
        <w:tabs>
          <w:tab w:val="left" w:pos="2430"/>
        </w:tabs>
        <w:spacing w:line="240" w:lineRule="auto"/>
        <w:rPr>
          <w:rFonts w:ascii="맑은 고딕" w:eastAsia="맑은 고딕" w:hAnsi="맑은 고딕" w:cs="Georgia"/>
        </w:rPr>
      </w:pPr>
    </w:p>
    <w:p w14:paraId="497FDEEA" w14:textId="3C7AA639" w:rsidR="00DC0A09" w:rsidRDefault="00832B7F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</w:rPr>
      </w:pPr>
      <w:r>
        <w:rPr>
          <w:rFonts w:ascii="맑은 고딕" w:eastAsia="맑은 고딕" w:hAnsi="맑은 고딕" w:cs="Georgia"/>
        </w:rPr>
        <w:tab/>
      </w:r>
      <w:r w:rsidR="00DC0A09">
        <w:rPr>
          <w:rFonts w:ascii="맑은 고딕" w:eastAsia="맑은 고딕" w:hAnsi="맑은 고딕" w:cs="Georgia" w:hint="eastAsia"/>
          <w:b/>
        </w:rPr>
        <w:t>서강대학교 웹3</w:t>
      </w:r>
      <w:r w:rsidR="00DC0A09">
        <w:rPr>
          <w:rFonts w:ascii="맑은 고딕" w:eastAsia="맑은 고딕" w:hAnsi="맑은 고딕" w:cs="Georgia"/>
          <w:b/>
        </w:rPr>
        <w:t xml:space="preserve">.0 </w:t>
      </w:r>
      <w:r w:rsidR="00DC0A09">
        <w:rPr>
          <w:rFonts w:ascii="맑은 고딕" w:eastAsia="맑은 고딕" w:hAnsi="맑은 고딕" w:cs="Georgia" w:hint="eastAsia"/>
          <w:b/>
        </w:rPr>
        <w:t xml:space="preserve">기술센터/메타버스전문대학원 </w:t>
      </w:r>
      <w:r w:rsidR="00DC0A09">
        <w:rPr>
          <w:rFonts w:ascii="맑은 고딕" w:eastAsia="맑은 고딕" w:hAnsi="맑은 고딕" w:cs="Georgia"/>
          <w:b/>
        </w:rPr>
        <w:t xml:space="preserve">           </w:t>
      </w:r>
      <w:r>
        <w:rPr>
          <w:rFonts w:ascii="맑은 고딕" w:eastAsia="맑은 고딕" w:hAnsi="맑은 고딕" w:cs="Georgia"/>
          <w:b/>
        </w:rPr>
        <w:t xml:space="preserve"> </w:t>
      </w:r>
      <w:r w:rsidR="00DC0A09">
        <w:rPr>
          <w:rFonts w:ascii="맑은 고딕" w:eastAsia="맑은 고딕" w:hAnsi="맑은 고딕" w:cs="Georgia" w:hint="eastAsia"/>
          <w:iCs/>
        </w:rPr>
        <w:t>2</w:t>
      </w:r>
      <w:r w:rsidR="00DC0A09">
        <w:rPr>
          <w:rFonts w:ascii="맑은 고딕" w:eastAsia="맑은 고딕" w:hAnsi="맑은 고딕" w:cs="Georgia"/>
          <w:iCs/>
        </w:rPr>
        <w:t>023-</w:t>
      </w:r>
      <w:r>
        <w:rPr>
          <w:rFonts w:ascii="맑은 고딕" w:eastAsia="맑은 고딕" w:hAnsi="맑은 고딕" w:cs="Georgia" w:hint="eastAsia"/>
          <w:iCs/>
        </w:rPr>
        <w:t>2</w:t>
      </w:r>
      <w:r>
        <w:rPr>
          <w:rFonts w:ascii="맑은 고딕" w:eastAsia="맑은 고딕" w:hAnsi="맑은 고딕" w:cs="Georgia"/>
          <w:iCs/>
        </w:rPr>
        <w:t>025</w:t>
      </w:r>
    </w:p>
    <w:p w14:paraId="4C6B0433" w14:textId="4569DF11" w:rsidR="00DC0A09" w:rsidRDefault="00DC0A09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b/>
          <w:bCs/>
          <w:iCs/>
        </w:rPr>
        <w:tab/>
      </w:r>
      <w:r w:rsidRPr="00CB2D25">
        <w:rPr>
          <w:rFonts w:ascii="맑은 고딕" w:eastAsia="맑은 고딕" w:hAnsi="맑은 고딕" w:cs="Georgia"/>
          <w:b/>
          <w:bCs/>
          <w:iCs/>
        </w:rPr>
        <w:t>2023</w:t>
      </w:r>
      <w:r w:rsidRPr="00CB2D25">
        <w:rPr>
          <w:rFonts w:ascii="맑은 고딕" w:eastAsia="맑은 고딕" w:hAnsi="맑은 고딕" w:cs="Georgia" w:hint="eastAsia"/>
          <w:b/>
          <w:bCs/>
          <w:iCs/>
        </w:rPr>
        <w:t xml:space="preserve">년 </w:t>
      </w:r>
      <w:r>
        <w:rPr>
          <w:rFonts w:ascii="맑은 고딕" w:eastAsia="맑은 고딕" w:hAnsi="맑은 고딕" w:cs="Georgia"/>
          <w:b/>
          <w:bCs/>
          <w:iCs/>
        </w:rPr>
        <w:t>6</w:t>
      </w:r>
      <w:r>
        <w:rPr>
          <w:rFonts w:ascii="맑은 고딕" w:eastAsia="맑은 고딕" w:hAnsi="맑은 고딕" w:cs="Georgia" w:hint="eastAsia"/>
          <w:b/>
          <w:bCs/>
          <w:iCs/>
        </w:rPr>
        <w:t>월~</w:t>
      </w:r>
      <w:r>
        <w:rPr>
          <w:rFonts w:ascii="맑은 고딕" w:eastAsia="맑은 고딕" w:hAnsi="맑은 고딕" w:cs="Georgia"/>
          <w:b/>
          <w:bCs/>
          <w:iCs/>
        </w:rPr>
        <w:t xml:space="preserve"> </w:t>
      </w:r>
      <w:r w:rsidR="00832B7F">
        <w:rPr>
          <w:rFonts w:ascii="맑은 고딕" w:eastAsia="맑은 고딕" w:hAnsi="맑은 고딕" w:cs="Georgia" w:hint="eastAsia"/>
          <w:b/>
          <w:bCs/>
          <w:iCs/>
        </w:rPr>
        <w:t>2</w:t>
      </w:r>
      <w:r w:rsidR="00832B7F">
        <w:rPr>
          <w:rFonts w:ascii="맑은 고딕" w:eastAsia="맑은 고딕" w:hAnsi="맑은 고딕" w:cs="Georgia"/>
          <w:b/>
          <w:bCs/>
          <w:iCs/>
        </w:rPr>
        <w:t>025</w:t>
      </w:r>
      <w:r w:rsidR="00832B7F">
        <w:rPr>
          <w:rFonts w:ascii="맑은 고딕" w:eastAsia="맑은 고딕" w:hAnsi="맑은 고딕" w:cs="Georgia" w:hint="eastAsia"/>
          <w:b/>
          <w:bCs/>
          <w:iCs/>
        </w:rPr>
        <w:t xml:space="preserve">년 </w:t>
      </w:r>
      <w:r w:rsidR="00832B7F">
        <w:rPr>
          <w:rFonts w:ascii="맑은 고딕" w:eastAsia="맑은 고딕" w:hAnsi="맑은 고딕" w:cs="Georgia"/>
          <w:b/>
          <w:bCs/>
          <w:iCs/>
        </w:rPr>
        <w:t>2</w:t>
      </w:r>
      <w:r w:rsidR="00832B7F">
        <w:rPr>
          <w:rFonts w:ascii="맑은 고딕" w:eastAsia="맑은 고딕" w:hAnsi="맑은 고딕" w:cs="Georgia" w:hint="eastAsia"/>
          <w:b/>
          <w:bCs/>
          <w:iCs/>
        </w:rPr>
        <w:t>월</w:t>
      </w:r>
      <w:r>
        <w:rPr>
          <w:rFonts w:ascii="맑은 고딕" w:eastAsia="맑은 고딕" w:hAnsi="맑은 고딕" w:cs="Georgia" w:hint="eastAsia"/>
          <w:b/>
          <w:bCs/>
          <w:iCs/>
        </w:rPr>
        <w:t xml:space="preserve"> </w:t>
      </w:r>
      <w:r>
        <w:rPr>
          <w:rFonts w:ascii="맑은 고딕" w:eastAsia="맑은 고딕" w:hAnsi="맑은 고딕" w:cs="Georgia"/>
          <w:b/>
          <w:bCs/>
          <w:iCs/>
        </w:rPr>
        <w:t xml:space="preserve"> </w:t>
      </w:r>
      <w:r w:rsidRPr="00DC0A09">
        <w:rPr>
          <w:rFonts w:ascii="맑은 고딕" w:eastAsia="맑은 고딕" w:hAnsi="맑은 고딕" w:cs="Georgia" w:hint="eastAsia"/>
          <w:iCs/>
        </w:rPr>
        <w:t>박사후연구원</w:t>
      </w:r>
    </w:p>
    <w:p w14:paraId="142B9919" w14:textId="77777777" w:rsidR="00DC0A09" w:rsidRPr="00DC0A09" w:rsidRDefault="00DC0A09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</w:p>
    <w:p w14:paraId="4AEBF994" w14:textId="49978010" w:rsidR="00684F4B" w:rsidRPr="00591A3D" w:rsidRDefault="00DC0A09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/>
        </w:rPr>
        <w:tab/>
      </w:r>
      <w:r w:rsidR="00684F4B" w:rsidRPr="00591A3D">
        <w:rPr>
          <w:rFonts w:ascii="맑은 고딕" w:eastAsia="맑은 고딕" w:hAnsi="맑은 고딕" w:cs="Georgia" w:hint="eastAsia"/>
          <w:b/>
        </w:rPr>
        <w:t xml:space="preserve">아주대학교 일반대학원 </w:t>
      </w:r>
      <w:r w:rsidR="00684F4B" w:rsidRPr="00591A3D">
        <w:rPr>
          <w:rFonts w:ascii="맑은 고딕" w:eastAsia="맑은 고딕" w:hAnsi="맑은 고딕" w:cs="Georgia" w:hint="eastAsia"/>
          <w:b/>
          <w:iCs/>
        </w:rPr>
        <w:t>석박사 통합과정</w:t>
      </w:r>
      <w:r w:rsidR="008D46A3">
        <w:rPr>
          <w:rFonts w:ascii="맑은 고딕" w:eastAsia="맑은 고딕" w:hAnsi="맑은 고딕" w:cs="Georgia"/>
          <w:b/>
          <w:iCs/>
        </w:rPr>
        <w:t xml:space="preserve">   </w:t>
      </w:r>
      <w:r w:rsidR="00684F4B" w:rsidRPr="00591A3D">
        <w:rPr>
          <w:rFonts w:ascii="맑은 고딕" w:eastAsia="맑은 고딕" w:hAnsi="맑은 고딕" w:cs="Georgia" w:hint="eastAsia"/>
          <w:b/>
          <w:iCs/>
        </w:rPr>
        <w:t xml:space="preserve">                    </w:t>
      </w:r>
      <w:r w:rsidR="00684F4B">
        <w:rPr>
          <w:rFonts w:ascii="맑은 고딕" w:eastAsia="맑은 고딕" w:hAnsi="맑은 고딕" w:cs="Georgia"/>
          <w:b/>
          <w:iCs/>
        </w:rPr>
        <w:t xml:space="preserve"> </w:t>
      </w:r>
      <w:r w:rsidR="00684F4B" w:rsidRPr="00591A3D">
        <w:rPr>
          <w:rFonts w:ascii="맑은 고딕" w:eastAsia="맑은 고딕" w:hAnsi="맑은 고딕" w:cs="Georgia" w:hint="eastAsia"/>
          <w:iCs/>
        </w:rPr>
        <w:t>2013-</w:t>
      </w:r>
      <w:r w:rsidR="008D46A3">
        <w:rPr>
          <w:rFonts w:ascii="맑은 고딕" w:eastAsia="맑은 고딕" w:hAnsi="맑은 고딕" w:cs="Georgia" w:hint="eastAsia"/>
          <w:iCs/>
        </w:rPr>
        <w:t>2</w:t>
      </w:r>
      <w:r w:rsidR="008D46A3">
        <w:rPr>
          <w:rFonts w:ascii="맑은 고딕" w:eastAsia="맑은 고딕" w:hAnsi="맑은 고딕" w:cs="Georgia"/>
          <w:iCs/>
        </w:rPr>
        <w:t>023</w:t>
      </w:r>
    </w:p>
    <w:p w14:paraId="592A20FE" w14:textId="6570B2F3" w:rsidR="00CB2D25" w:rsidRDefault="00684F4B" w:rsidP="00CB2D25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591A3D">
        <w:rPr>
          <w:rFonts w:ascii="맑은 고딕" w:eastAsia="맑은 고딕" w:hAnsi="맑은 고딕" w:cs="Georgia" w:hint="eastAsia"/>
          <w:iCs/>
        </w:rPr>
        <w:t xml:space="preserve"> </w:t>
      </w:r>
      <w:r w:rsidR="008D46A3">
        <w:rPr>
          <w:rFonts w:ascii="맑은 고딕" w:eastAsia="맑은 고딕" w:hAnsi="맑은 고딕" w:cs="Georgia"/>
          <w:iCs/>
        </w:rPr>
        <w:tab/>
      </w:r>
      <w:r w:rsidR="008D46A3" w:rsidRPr="00CB2D25">
        <w:rPr>
          <w:rFonts w:ascii="맑은 고딕" w:eastAsia="맑은 고딕" w:hAnsi="맑은 고딕" w:cs="Georgia"/>
          <w:b/>
          <w:bCs/>
          <w:iCs/>
        </w:rPr>
        <w:t>2023</w:t>
      </w:r>
      <w:r w:rsidR="008D46A3" w:rsidRPr="00CB2D25">
        <w:rPr>
          <w:rFonts w:ascii="맑은 고딕" w:eastAsia="맑은 고딕" w:hAnsi="맑은 고딕" w:cs="Georgia" w:hint="eastAsia"/>
          <w:b/>
          <w:bCs/>
          <w:iCs/>
        </w:rPr>
        <w:t xml:space="preserve">년 </w:t>
      </w:r>
      <w:r w:rsidR="008D46A3" w:rsidRPr="00CB2D25">
        <w:rPr>
          <w:rFonts w:ascii="맑은 고딕" w:eastAsia="맑은 고딕" w:hAnsi="맑은 고딕" w:cs="Georgia"/>
          <w:b/>
          <w:bCs/>
          <w:iCs/>
        </w:rPr>
        <w:t>2</w:t>
      </w:r>
      <w:r w:rsidR="008D46A3" w:rsidRPr="00CB2D25">
        <w:rPr>
          <w:rFonts w:ascii="맑은 고딕" w:eastAsia="맑은 고딕" w:hAnsi="맑은 고딕" w:cs="Georgia" w:hint="eastAsia"/>
          <w:b/>
          <w:bCs/>
          <w:iCs/>
        </w:rPr>
        <w:t>월</w:t>
      </w:r>
      <w:r w:rsidR="00CB2D25">
        <w:rPr>
          <w:rFonts w:ascii="맑은 고딕" w:eastAsia="맑은 고딕" w:hAnsi="맑은 고딕" w:cs="Georgia" w:hint="eastAsia"/>
          <w:b/>
          <w:bCs/>
          <w:iCs/>
        </w:rPr>
        <w:t>,</w:t>
      </w:r>
      <w:r w:rsidR="008D46A3">
        <w:rPr>
          <w:rFonts w:ascii="맑은 고딕" w:eastAsia="맑은 고딕" w:hAnsi="맑은 고딕" w:cs="Georgia" w:hint="eastAsia"/>
          <w:iCs/>
        </w:rPr>
        <w:t xml:space="preserve"> 아주대학교 라이프미디어협동과정</w:t>
      </w:r>
      <w:r w:rsidR="00A940AA">
        <w:rPr>
          <w:rFonts w:ascii="맑은 고딕" w:eastAsia="맑은 고딕" w:hAnsi="맑은 고딕" w:cs="Georgia" w:hint="eastAsia"/>
          <w:iCs/>
        </w:rPr>
        <w:t xml:space="preserve"> </w:t>
      </w:r>
      <w:r w:rsidR="008D46A3">
        <w:rPr>
          <w:rFonts w:ascii="맑은 고딕" w:eastAsia="맑은 고딕" w:hAnsi="맑은 고딕" w:cs="Georgia" w:hint="eastAsia"/>
          <w:iCs/>
        </w:rPr>
        <w:t>박사 취득</w:t>
      </w:r>
    </w:p>
    <w:p w14:paraId="37E3440C" w14:textId="4D643A7A" w:rsidR="00597545" w:rsidRPr="00591A3D" w:rsidRDefault="00597545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iCs/>
        </w:rPr>
        <w:tab/>
      </w:r>
      <w:r>
        <w:rPr>
          <w:rFonts w:ascii="맑은 고딕" w:eastAsia="맑은 고딕" w:hAnsi="맑은 고딕" w:cs="Georgia" w:hint="eastAsia"/>
          <w:iCs/>
        </w:rPr>
        <w:t>취득학위:</w:t>
      </w:r>
      <w:r>
        <w:rPr>
          <w:rFonts w:ascii="맑은 고딕" w:eastAsia="맑은 고딕" w:hAnsi="맑은 고딕" w:cs="Georgia"/>
          <w:iCs/>
        </w:rPr>
        <w:t xml:space="preserve"> </w:t>
      </w:r>
      <w:r>
        <w:rPr>
          <w:rFonts w:ascii="맑은 고딕" w:eastAsia="맑은 고딕" w:hAnsi="맑은 고딕" w:cs="Georgia" w:hint="eastAsia"/>
          <w:iCs/>
        </w:rPr>
        <w:t xml:space="preserve">미디어학 박사 </w:t>
      </w:r>
      <w:r>
        <w:rPr>
          <w:rFonts w:ascii="맑은 고딕" w:eastAsia="맑은 고딕" w:hAnsi="맑은 고딕" w:cs="Georgia"/>
          <w:iCs/>
        </w:rPr>
        <w:t>(</w:t>
      </w:r>
      <w:r>
        <w:rPr>
          <w:rFonts w:ascii="맑은 고딕" w:eastAsia="맑은 고딕" w:hAnsi="맑은 고딕" w:cs="Georgia" w:hint="eastAsia"/>
          <w:iCs/>
        </w:rPr>
        <w:t>미디어콘텐츠 전공)</w:t>
      </w:r>
    </w:p>
    <w:p w14:paraId="7CFA2158" w14:textId="65BE0F3A" w:rsidR="00684F4B" w:rsidRDefault="00684F4B" w:rsidP="00684F4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591A3D">
        <w:rPr>
          <w:rFonts w:ascii="맑은 고딕" w:eastAsia="맑은 고딕" w:hAnsi="맑은 고딕" w:cs="Georgia" w:hint="eastAsia"/>
          <w:iCs/>
        </w:rPr>
        <w:tab/>
      </w:r>
      <w:r w:rsidR="008D46A3">
        <w:rPr>
          <w:rFonts w:ascii="맑은 고딕" w:eastAsia="맑은 고딕" w:hAnsi="맑은 고딕" w:cs="Georgia" w:hint="eastAsia"/>
          <w:iCs/>
        </w:rPr>
        <w:t>학위취득일:</w:t>
      </w:r>
      <w:r w:rsidR="008D46A3">
        <w:rPr>
          <w:rFonts w:ascii="맑은 고딕" w:eastAsia="맑은 고딕" w:hAnsi="맑은 고딕" w:cs="Georgia"/>
          <w:iCs/>
        </w:rPr>
        <w:t xml:space="preserve"> 2023.02.22 / </w:t>
      </w:r>
      <w:r w:rsidRPr="00591A3D">
        <w:rPr>
          <w:rFonts w:ascii="맑은 고딕" w:eastAsia="맑은 고딕" w:hAnsi="맑은 고딕" w:cs="Georgia" w:hint="eastAsia"/>
          <w:iCs/>
        </w:rPr>
        <w:t xml:space="preserve"> </w:t>
      </w:r>
      <w:r w:rsidR="00597545">
        <w:rPr>
          <w:rFonts w:ascii="맑은 고딕" w:eastAsia="맑은 고딕" w:hAnsi="맑은 고딕" w:cs="Georgia" w:hint="eastAsia"/>
          <w:iCs/>
        </w:rPr>
        <w:t>학위번호:</w:t>
      </w:r>
      <w:r w:rsidR="00597545">
        <w:rPr>
          <w:rFonts w:ascii="맑은 고딕" w:eastAsia="맑은 고딕" w:hAnsi="맑은 고딕" w:cs="Georgia"/>
          <w:iCs/>
        </w:rPr>
        <w:t xml:space="preserve"> </w:t>
      </w:r>
      <w:r w:rsidR="00B526FB" w:rsidRPr="00B526FB">
        <w:rPr>
          <w:rFonts w:ascii="맑은 고딕" w:eastAsia="맑은 고딕" w:hAnsi="맑은 고딕" w:cs="Georgia" w:hint="eastAsia"/>
          <w:iCs/>
        </w:rPr>
        <w:t>아주대</w:t>
      </w:r>
      <w:r w:rsidR="00B526FB" w:rsidRPr="00B526FB">
        <w:rPr>
          <w:rFonts w:ascii="맑은 고딕" w:eastAsia="맑은 고딕" w:hAnsi="맑은 고딕" w:cs="Georgia"/>
          <w:iCs/>
        </w:rPr>
        <w:t>2022</w:t>
      </w:r>
      <w:r w:rsidR="00B526FB" w:rsidRPr="00B526FB">
        <w:rPr>
          <w:rFonts w:ascii="맑은 고딕" w:eastAsia="맑은 고딕" w:hAnsi="맑은 고딕" w:cs="Georgia" w:hint="eastAsia"/>
          <w:iCs/>
        </w:rPr>
        <w:t>박</w:t>
      </w:r>
      <w:r w:rsidR="00B526FB" w:rsidRPr="00B526FB">
        <w:rPr>
          <w:rFonts w:ascii="맑은 고딕" w:eastAsia="맑은 고딕" w:hAnsi="맑은 고딕" w:cs="Georgia"/>
          <w:iCs/>
        </w:rPr>
        <w:t>3818</w:t>
      </w:r>
    </w:p>
    <w:p w14:paraId="3C448C37" w14:textId="316F085A" w:rsidR="00CB2D25" w:rsidRDefault="00F22FDF" w:rsidP="00BC525B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 w:hint="eastAsia"/>
        </w:rPr>
        <w:t>학위논문명:</w:t>
      </w:r>
      <w:r>
        <w:rPr>
          <w:rFonts w:ascii="맑은 고딕" w:eastAsia="맑은 고딕" w:hAnsi="맑은 고딕" w:cs="Georgia"/>
        </w:rPr>
        <w:t xml:space="preserve"> </w:t>
      </w:r>
      <w:hyperlink r:id="rId15" w:history="1"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MetaphorVis Explorer :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감성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시각화에서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이루어지는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시각적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은유를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효과적으로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분석할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수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있는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탐색</w:t>
        </w:r>
        <w:r w:rsidR="00B526FB" w:rsidRPr="00E2651F">
          <w:rPr>
            <w:rStyle w:val="a8"/>
            <w:rFonts w:ascii="맑은 고딕" w:eastAsia="맑은 고딕" w:hAnsi="맑은 고딕" w:cs="Georgia"/>
            <w:b/>
            <w:bCs/>
          </w:rPr>
          <w:t xml:space="preserve"> </w:t>
        </w:r>
        <w:r w:rsidR="00B526FB" w:rsidRPr="00E2651F">
          <w:rPr>
            <w:rStyle w:val="a8"/>
            <w:rFonts w:ascii="맑은 고딕" w:eastAsia="맑은 고딕" w:hAnsi="맑은 고딕" w:cs="Georgia" w:hint="eastAsia"/>
            <w:b/>
            <w:bCs/>
          </w:rPr>
          <w:t>시스템</w:t>
        </w:r>
      </w:hyperlink>
    </w:p>
    <w:p w14:paraId="59D7A5D8" w14:textId="72E6A28C" w:rsidR="00A940AA" w:rsidRPr="00BC525B" w:rsidRDefault="00CB2D25" w:rsidP="00BC525B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iCs/>
        </w:rPr>
        <w:tab/>
      </w:r>
      <w:r>
        <w:rPr>
          <w:rFonts w:ascii="맑은 고딕" w:eastAsia="맑은 고딕" w:hAnsi="맑은 고딕" w:cs="Georgia" w:hint="eastAsia"/>
          <w:iCs/>
        </w:rPr>
        <w:t>최종성적:</w:t>
      </w:r>
      <w:r>
        <w:rPr>
          <w:rFonts w:ascii="맑은 고딕" w:eastAsia="맑은 고딕" w:hAnsi="맑은 고딕" w:cs="Georgia"/>
          <w:iCs/>
        </w:rPr>
        <w:t xml:space="preserve"> 4.48 / 4.50</w:t>
      </w:r>
      <w:r w:rsidR="00F22FDF">
        <w:rPr>
          <w:rFonts w:ascii="맑은 고딕" w:eastAsia="맑은 고딕" w:hAnsi="맑은 고딕" w:cs="Georgia"/>
        </w:rPr>
        <w:t xml:space="preserve"> </w:t>
      </w:r>
      <w:r w:rsidR="00A940AA">
        <w:rPr>
          <w:rFonts w:ascii="맑은 고딕" w:eastAsia="맑은 고딕" w:hAnsi="맑은 고딕" w:cs="Georgia" w:hint="eastAsia"/>
          <w:iCs/>
        </w:rPr>
        <w:t xml:space="preserve"> </w:t>
      </w:r>
    </w:p>
    <w:p w14:paraId="6516C41C" w14:textId="482F80EA" w:rsidR="00D1698B" w:rsidRPr="00DC0A09" w:rsidRDefault="00A940AA" w:rsidP="00832B7F">
      <w:pPr>
        <w:tabs>
          <w:tab w:val="left" w:pos="221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iCs/>
        </w:rPr>
        <w:tab/>
      </w:r>
    </w:p>
    <w:p w14:paraId="356E44BB" w14:textId="1EB4CCC7" w:rsidR="005F5360" w:rsidRPr="00591A3D" w:rsidRDefault="00D1698B" w:rsidP="00444777">
      <w:pPr>
        <w:tabs>
          <w:tab w:val="left" w:pos="2430"/>
          <w:tab w:val="right" w:pos="9270"/>
        </w:tabs>
        <w:spacing w:line="240" w:lineRule="auto"/>
        <w:ind w:left="540"/>
        <w:rPr>
          <w:rFonts w:ascii="맑은 고딕" w:eastAsia="맑은 고딕" w:hAnsi="맑은 고딕" w:cs="Georgia"/>
          <w:i/>
          <w:iCs/>
        </w:rPr>
      </w:pPr>
      <w:r w:rsidRPr="00591A3D">
        <w:rPr>
          <w:rFonts w:ascii="맑은 고딕" w:eastAsia="맑은 고딕" w:hAnsi="맑은 고딕" w:cs="Georgia"/>
        </w:rPr>
        <w:t xml:space="preserve">   </w:t>
      </w:r>
      <w:r w:rsidR="009A078E" w:rsidRPr="00591A3D">
        <w:rPr>
          <w:rFonts w:ascii="맑은 고딕" w:eastAsia="맑은 고딕" w:hAnsi="맑은 고딕" w:cs="Georgia"/>
        </w:rPr>
        <w:t xml:space="preserve">                     </w:t>
      </w:r>
      <w:r w:rsidR="009A078E" w:rsidRPr="00591A3D">
        <w:rPr>
          <w:rFonts w:ascii="맑은 고딕" w:eastAsia="맑은 고딕" w:hAnsi="맑은 고딕" w:cs="Georgia" w:hint="eastAsia"/>
          <w:b/>
          <w:bCs/>
        </w:rPr>
        <w:t>아주대학교</w:t>
      </w:r>
      <w:r w:rsidR="005F5360" w:rsidRPr="00591A3D">
        <w:rPr>
          <w:rFonts w:ascii="맑은 고딕" w:eastAsia="맑은 고딕" w:hAnsi="맑은 고딕" w:cs="Georgia"/>
        </w:rPr>
        <w:tab/>
      </w:r>
      <w:r w:rsidR="006034FF">
        <w:rPr>
          <w:rFonts w:ascii="맑은 고딕" w:eastAsia="맑은 고딕" w:hAnsi="맑은 고딕" w:cs="Georgia" w:hint="eastAsia"/>
        </w:rPr>
        <w:t xml:space="preserve">       </w:t>
      </w:r>
      <w:r w:rsidR="005F5360" w:rsidRPr="00591A3D">
        <w:rPr>
          <w:rFonts w:ascii="맑은 고딕" w:eastAsia="맑은 고딕" w:hAnsi="맑은 고딕" w:cs="Georgia"/>
        </w:rPr>
        <w:t>20</w:t>
      </w:r>
      <w:r w:rsidR="009A078E" w:rsidRPr="00591A3D">
        <w:rPr>
          <w:rFonts w:ascii="맑은 고딕" w:eastAsia="맑은 고딕" w:hAnsi="맑은 고딕" w:cs="Georgia"/>
        </w:rPr>
        <w:t>10</w:t>
      </w:r>
      <w:r w:rsidR="005F5360" w:rsidRPr="00591A3D">
        <w:rPr>
          <w:rFonts w:ascii="맑은 고딕" w:eastAsia="맑은 고딕" w:hAnsi="맑은 고딕" w:cs="Georgia"/>
        </w:rPr>
        <w:t>-20</w:t>
      </w:r>
      <w:r w:rsidR="005F5360" w:rsidRPr="00591A3D">
        <w:rPr>
          <w:rFonts w:ascii="맑은 고딕" w:eastAsia="맑은 고딕" w:hAnsi="맑은 고딕" w:cs="Georgia" w:hint="eastAsia"/>
        </w:rPr>
        <w:t>1</w:t>
      </w:r>
      <w:r w:rsidR="009A078E" w:rsidRPr="00591A3D">
        <w:rPr>
          <w:rFonts w:ascii="맑은 고딕" w:eastAsia="맑은 고딕" w:hAnsi="맑은 고딕" w:cs="Georgia" w:hint="eastAsia"/>
        </w:rPr>
        <w:t>3</w:t>
      </w:r>
    </w:p>
    <w:p w14:paraId="624F9C9D" w14:textId="178D3529" w:rsidR="009A078E" w:rsidRDefault="005F5360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591A3D">
        <w:rPr>
          <w:rFonts w:ascii="맑은 고딕" w:eastAsia="맑은 고딕" w:hAnsi="맑은 고딕" w:cs="Georgia" w:hint="eastAsia"/>
          <w:iCs/>
        </w:rPr>
        <w:t xml:space="preserve">                    </w:t>
      </w:r>
      <w:r w:rsidR="005C2A6C" w:rsidRPr="00591A3D">
        <w:rPr>
          <w:rFonts w:ascii="맑은 고딕" w:eastAsia="맑은 고딕" w:hAnsi="맑은 고딕" w:cs="Georgia" w:hint="eastAsia"/>
          <w:iCs/>
        </w:rPr>
        <w:t xml:space="preserve">    </w:t>
      </w:r>
      <w:r w:rsidR="009A078E" w:rsidRPr="003A1911">
        <w:rPr>
          <w:rFonts w:ascii="맑은 고딕" w:eastAsia="맑은 고딕" w:hAnsi="맑은 고딕" w:cs="Georgia" w:hint="eastAsia"/>
          <w:b/>
          <w:bCs/>
          <w:iCs/>
        </w:rPr>
        <w:t xml:space="preserve">2013년 8월 </w:t>
      </w:r>
      <w:r w:rsidR="009A078E" w:rsidRPr="00591A3D">
        <w:rPr>
          <w:rFonts w:ascii="맑은 고딕" w:eastAsia="맑은 고딕" w:hAnsi="맑은 고딕" w:cs="Georgia" w:hint="eastAsia"/>
          <w:iCs/>
        </w:rPr>
        <w:t>,아주대학교 미디어학부 졸업</w:t>
      </w:r>
    </w:p>
    <w:p w14:paraId="1F3D268F" w14:textId="6C3A1544" w:rsidR="00902391" w:rsidRPr="00591A3D" w:rsidRDefault="00902391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iCs/>
        </w:rPr>
        <w:tab/>
        <w:t>Graduated first class honor (Grade Point: 4.</w:t>
      </w:r>
      <w:r w:rsidR="003A1911">
        <w:rPr>
          <w:rFonts w:ascii="맑은 고딕" w:eastAsia="맑은 고딕" w:hAnsi="맑은 고딕" w:cs="Georgia"/>
          <w:iCs/>
        </w:rPr>
        <w:t>3</w:t>
      </w:r>
      <w:r>
        <w:rPr>
          <w:rFonts w:ascii="맑은 고딕" w:eastAsia="맑은 고딕" w:hAnsi="맑은 고딕" w:cs="Georgia"/>
          <w:iCs/>
        </w:rPr>
        <w:t>3 / 4.50)</w:t>
      </w:r>
    </w:p>
    <w:p w14:paraId="69C9DF46" w14:textId="3C8D9ED3" w:rsidR="006420F9" w:rsidRPr="003D789B" w:rsidRDefault="00B17F1F" w:rsidP="003D789B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 xml:space="preserve">                        </w:t>
      </w:r>
      <w:r w:rsidR="009A078E" w:rsidRPr="003A1911">
        <w:rPr>
          <w:rFonts w:ascii="맑은 고딕" w:eastAsia="맑은 고딕" w:hAnsi="맑은 고딕" w:cs="Georgia" w:hint="eastAsia"/>
          <w:b/>
          <w:bCs/>
          <w:iCs/>
        </w:rPr>
        <w:t>2010년 3월</w:t>
      </w:r>
      <w:r w:rsidR="009A078E" w:rsidRPr="00591A3D">
        <w:rPr>
          <w:rFonts w:ascii="맑은 고딕" w:eastAsia="맑은 고딕" w:hAnsi="맑은 고딕" w:cs="Georgia" w:hint="eastAsia"/>
          <w:iCs/>
        </w:rPr>
        <w:t xml:space="preserve">, 아주대학교 미디어학부 입학 </w:t>
      </w:r>
    </w:p>
    <w:p w14:paraId="3997906F" w14:textId="56880254" w:rsidR="00173D07" w:rsidRPr="00591A3D" w:rsidRDefault="000A42BC" w:rsidP="00173D07">
      <w:pPr>
        <w:tabs>
          <w:tab w:val="left" w:pos="2430"/>
        </w:tabs>
        <w:ind w:left="540"/>
        <w:rPr>
          <w:rFonts w:ascii="맑은 고딕" w:eastAsia="맑은 고딕" w:hAnsi="맑은 고딕"/>
        </w:rPr>
      </w:pPr>
      <w:r w:rsidRPr="00173D07">
        <w:rPr>
          <w:rFonts w:ascii="맑은 고딕" w:eastAsia="맑은 고딕" w:hAnsi="맑은 고딕"/>
          <w:noProof/>
        </w:rPr>
        <w:drawing>
          <wp:inline distT="0" distB="0" distL="0" distR="0" wp14:anchorId="103F1243" wp14:editId="3177A880">
            <wp:extent cx="5499100" cy="25400"/>
            <wp:effectExtent l="0" t="0" r="1270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88697" w14:textId="5F91A9FF" w:rsidR="000E6F8F" w:rsidRPr="00591A3D" w:rsidRDefault="00BC525B" w:rsidP="000E6F8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 w:hint="eastAsia"/>
        </w:rPr>
        <w:t>병역</w:t>
      </w:r>
      <w:r w:rsidR="000E6F8F">
        <w:rPr>
          <w:rFonts w:ascii="맑은 고딕" w:eastAsia="맑은 고딕" w:hAnsi="맑은 고딕" w:cs="Georgia"/>
          <w:b/>
        </w:rPr>
        <w:tab/>
      </w:r>
      <w:r w:rsidR="000E6F8F" w:rsidRPr="00591A3D">
        <w:rPr>
          <w:rFonts w:ascii="맑은 고딕" w:eastAsia="맑은 고딕" w:hAnsi="맑은 고딕" w:cs="Georgia" w:hint="eastAsia"/>
          <w:b/>
        </w:rPr>
        <w:t xml:space="preserve">아주대학교 일반대학원 </w:t>
      </w:r>
      <w:r w:rsidR="000E6F8F">
        <w:rPr>
          <w:rFonts w:ascii="맑은 고딕" w:eastAsia="맑은 고딕" w:hAnsi="맑은 고딕" w:cs="Georgia" w:hint="eastAsia"/>
          <w:b/>
          <w:iCs/>
        </w:rPr>
        <w:t>전문연구요원 복무</w:t>
      </w:r>
      <w:r w:rsidR="000E6F8F" w:rsidRPr="00591A3D">
        <w:rPr>
          <w:rFonts w:ascii="맑은 고딕" w:eastAsia="맑은 고딕" w:hAnsi="맑은 고딕" w:cs="Georgia" w:hint="eastAsia"/>
          <w:b/>
          <w:iCs/>
        </w:rPr>
        <w:t xml:space="preserve">                    </w:t>
      </w:r>
      <w:r w:rsidR="000E6F8F">
        <w:rPr>
          <w:rFonts w:ascii="맑은 고딕" w:eastAsia="맑은 고딕" w:hAnsi="맑은 고딕" w:cs="Georgia"/>
          <w:b/>
          <w:iCs/>
        </w:rPr>
        <w:t xml:space="preserve"> </w:t>
      </w:r>
      <w:r w:rsidR="000E6F8F" w:rsidRPr="00591A3D">
        <w:rPr>
          <w:rFonts w:ascii="맑은 고딕" w:eastAsia="맑은 고딕" w:hAnsi="맑은 고딕" w:cs="Georgia" w:hint="eastAsia"/>
          <w:iCs/>
        </w:rPr>
        <w:t>201</w:t>
      </w:r>
      <w:r w:rsidR="000E6F8F">
        <w:rPr>
          <w:rFonts w:ascii="맑은 고딕" w:eastAsia="맑은 고딕" w:hAnsi="맑은 고딕" w:cs="Georgia"/>
          <w:iCs/>
        </w:rPr>
        <w:t>9</w:t>
      </w:r>
      <w:r w:rsidR="000E6F8F" w:rsidRPr="00591A3D">
        <w:rPr>
          <w:rFonts w:ascii="맑은 고딕" w:eastAsia="맑은 고딕" w:hAnsi="맑은 고딕" w:cs="Georgia" w:hint="eastAsia"/>
          <w:iCs/>
        </w:rPr>
        <w:t>-</w:t>
      </w:r>
      <w:r w:rsidR="000E6F8F">
        <w:rPr>
          <w:rFonts w:ascii="맑은 고딕" w:eastAsia="맑은 고딕" w:hAnsi="맑은 고딕" w:cs="Georgia" w:hint="eastAsia"/>
          <w:iCs/>
        </w:rPr>
        <w:t>2</w:t>
      </w:r>
      <w:r w:rsidR="000E6F8F">
        <w:rPr>
          <w:rFonts w:ascii="맑은 고딕" w:eastAsia="맑은 고딕" w:hAnsi="맑은 고딕" w:cs="Georgia"/>
          <w:iCs/>
        </w:rPr>
        <w:t>022</w:t>
      </w:r>
    </w:p>
    <w:p w14:paraId="26801F1B" w14:textId="1F293A9C" w:rsidR="000E6F8F" w:rsidRDefault="000E6F8F" w:rsidP="000E6F8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591A3D">
        <w:rPr>
          <w:rFonts w:ascii="맑은 고딕" w:eastAsia="맑은 고딕" w:hAnsi="맑은 고딕" w:cs="Georgia" w:hint="eastAsia"/>
          <w:iCs/>
        </w:rPr>
        <w:t xml:space="preserve">    </w:t>
      </w:r>
      <w:r>
        <w:rPr>
          <w:rFonts w:ascii="맑은 고딕" w:eastAsia="맑은 고딕" w:hAnsi="맑은 고딕" w:cs="Georgia" w:hint="eastAsia"/>
          <w:iCs/>
        </w:rPr>
        <w:t xml:space="preserve">                    </w:t>
      </w:r>
      <w:r w:rsidR="00B9578D">
        <w:rPr>
          <w:rFonts w:ascii="맑은 고딕" w:eastAsia="맑은 고딕" w:hAnsi="맑은 고딕" w:cs="Georgia"/>
          <w:iCs/>
        </w:rPr>
        <w:t xml:space="preserve"> </w:t>
      </w:r>
      <w:r w:rsidRPr="00591A3D">
        <w:rPr>
          <w:rFonts w:ascii="맑은 고딕" w:eastAsia="맑은 고딕" w:hAnsi="맑은 고딕" w:cs="Georgia" w:hint="eastAsia"/>
          <w:iCs/>
        </w:rPr>
        <w:t>201</w:t>
      </w:r>
      <w:r>
        <w:rPr>
          <w:rFonts w:ascii="맑은 고딕" w:eastAsia="맑은 고딕" w:hAnsi="맑은 고딕" w:cs="Georgia"/>
          <w:iCs/>
        </w:rPr>
        <w:t>9</w:t>
      </w:r>
      <w:r w:rsidRPr="00591A3D">
        <w:rPr>
          <w:rFonts w:ascii="맑은 고딕" w:eastAsia="맑은 고딕" w:hAnsi="맑은 고딕" w:cs="Georgia" w:hint="eastAsia"/>
          <w:iCs/>
        </w:rPr>
        <w:t>년 8월</w:t>
      </w:r>
      <w:r>
        <w:rPr>
          <w:rFonts w:ascii="맑은 고딕" w:eastAsia="맑은 고딕" w:hAnsi="맑은 고딕" w:cs="Georgia" w:hint="eastAsia"/>
          <w:iCs/>
        </w:rPr>
        <w:t xml:space="preserve"> 동대학원에서 석박통합과정 수료 후</w:t>
      </w:r>
    </w:p>
    <w:p w14:paraId="1C3616E4" w14:textId="31D5C20E" w:rsidR="000E6F8F" w:rsidRPr="00591A3D" w:rsidRDefault="000E6F8F" w:rsidP="00B9578D">
      <w:pPr>
        <w:tabs>
          <w:tab w:val="left" w:pos="245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/>
          <w:iCs/>
        </w:rPr>
        <w:tab/>
      </w:r>
      <w:r>
        <w:rPr>
          <w:rFonts w:ascii="맑은 고딕" w:eastAsia="맑은 고딕" w:hAnsi="맑은 고딕" w:cs="Georgia" w:hint="eastAsia"/>
          <w:iCs/>
        </w:rPr>
        <w:t>2</w:t>
      </w:r>
      <w:r>
        <w:rPr>
          <w:rFonts w:ascii="맑은 고딕" w:eastAsia="맑은 고딕" w:hAnsi="맑은 고딕" w:cs="Georgia"/>
          <w:iCs/>
        </w:rPr>
        <w:t>022</w:t>
      </w:r>
      <w:r>
        <w:rPr>
          <w:rFonts w:ascii="맑은 고딕" w:eastAsia="맑은 고딕" w:hAnsi="맑은 고딕" w:cs="Georgia" w:hint="eastAsia"/>
          <w:iCs/>
        </w:rPr>
        <w:t xml:space="preserve">년 </w:t>
      </w:r>
      <w:r>
        <w:rPr>
          <w:rFonts w:ascii="맑은 고딕" w:eastAsia="맑은 고딕" w:hAnsi="맑은 고딕" w:cs="Georgia"/>
          <w:iCs/>
        </w:rPr>
        <w:t>8</w:t>
      </w:r>
      <w:r>
        <w:rPr>
          <w:rFonts w:ascii="맑은 고딕" w:eastAsia="맑은 고딕" w:hAnsi="맑은 고딕" w:cs="Georgia" w:hint="eastAsia"/>
          <w:iCs/>
        </w:rPr>
        <w:t>월까지</w:t>
      </w:r>
      <w:r w:rsidRPr="00591A3D">
        <w:rPr>
          <w:rFonts w:ascii="맑은 고딕" w:eastAsia="맑은 고딕" w:hAnsi="맑은 고딕" w:cs="Georgia" w:hint="eastAsia"/>
          <w:iCs/>
        </w:rPr>
        <w:t xml:space="preserve"> </w:t>
      </w:r>
      <w:r w:rsidR="003A1911">
        <w:rPr>
          <w:rFonts w:ascii="맑은 고딕" w:eastAsia="맑은 고딕" w:hAnsi="맑은 고딕" w:cs="Georgia" w:hint="eastAsia"/>
          <w:iCs/>
        </w:rPr>
        <w:t>통합디자인연구실에서 박사전문연구요원 복무</w:t>
      </w:r>
    </w:p>
    <w:p w14:paraId="6218F8A0" w14:textId="2C82F3A6" w:rsidR="000E6F8F" w:rsidRDefault="003A1911" w:rsidP="000E6F8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iCs/>
        </w:rPr>
      </w:pPr>
      <w:r w:rsidRPr="00173D07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6C9E69F" wp14:editId="7AA127E4">
            <wp:extent cx="5499100" cy="25400"/>
            <wp:effectExtent l="0" t="0" r="1270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F8F" w:rsidRPr="00591A3D">
        <w:rPr>
          <w:rFonts w:ascii="맑은 고딕" w:eastAsia="맑은 고딕" w:hAnsi="맑은 고딕" w:cs="Georgia" w:hint="eastAsia"/>
          <w:iCs/>
        </w:rPr>
        <w:t xml:space="preserve">   </w:t>
      </w:r>
    </w:p>
    <w:p w14:paraId="5495FAA3" w14:textId="77777777" w:rsidR="00D84F17" w:rsidRPr="000E6F8F" w:rsidRDefault="00D84F17" w:rsidP="00173D07">
      <w:pPr>
        <w:tabs>
          <w:tab w:val="left" w:pos="2430"/>
        </w:tabs>
        <w:ind w:left="540"/>
        <w:rPr>
          <w:rFonts w:ascii="맑은 고딕" w:eastAsia="맑은 고딕" w:hAnsi="맑은 고딕" w:cs="Georgia"/>
          <w:sz w:val="11"/>
        </w:rPr>
      </w:pPr>
    </w:p>
    <w:p w14:paraId="7676E5CB" w14:textId="536E0D76" w:rsidR="00DC0A09" w:rsidRPr="00D84DE7" w:rsidRDefault="00173D07" w:rsidP="00DC0A09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>연구경력</w:t>
      </w:r>
      <w:r w:rsidR="00D84DE7">
        <w:rPr>
          <w:rFonts w:ascii="맑은 고딕" w:eastAsia="맑은 고딕" w:hAnsi="맑은 고딕" w:cs="Georgia"/>
        </w:rPr>
        <w:tab/>
      </w:r>
      <w:r w:rsidR="00DC0A09"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="00DC0A09" w:rsidRPr="00902391">
        <w:rPr>
          <w:rFonts w:ascii="맑은 고딕" w:eastAsia="맑은 고딕" w:hAnsi="맑은 고딕" w:cs="Georgia"/>
          <w:b/>
          <w:bCs/>
        </w:rPr>
        <w:t xml:space="preserve"> </w:t>
      </w:r>
      <w:r w:rsidR="00DC0A09" w:rsidRPr="00902391">
        <w:rPr>
          <w:rFonts w:ascii="맑은 고딕" w:eastAsia="맑은 고딕" w:hAnsi="맑은 고딕" w:cs="Georgia" w:hint="eastAsia"/>
          <w:b/>
          <w:bCs/>
        </w:rPr>
        <w:t xml:space="preserve">한국연구재단 주관 </w:t>
      </w:r>
      <w:r w:rsidR="00CC2013">
        <w:rPr>
          <w:rFonts w:ascii="맑은 고딕" w:eastAsia="맑은 고딕" w:hAnsi="맑은 고딕" w:cs="Georgia" w:hint="eastAsia"/>
          <w:b/>
          <w:bCs/>
        </w:rPr>
        <w:t>인문사회연구소지원사업</w:t>
      </w:r>
      <w:r w:rsidR="00CC2013">
        <w:rPr>
          <w:rFonts w:ascii="맑은 고딕" w:eastAsia="맑은 고딕" w:hAnsi="맑은 고딕" w:cs="Georgia"/>
        </w:rPr>
        <w:t xml:space="preserve">         </w:t>
      </w:r>
      <w:r w:rsidR="00DC0A09">
        <w:rPr>
          <w:rFonts w:ascii="맑은 고딕" w:eastAsia="맑은 고딕" w:hAnsi="맑은 고딕" w:cs="Georgia"/>
        </w:rPr>
        <w:t>202</w:t>
      </w:r>
      <w:r w:rsidR="00CC2013">
        <w:rPr>
          <w:rFonts w:ascii="맑은 고딕" w:eastAsia="맑은 고딕" w:hAnsi="맑은 고딕" w:cs="Georgia"/>
        </w:rPr>
        <w:t>5</w:t>
      </w:r>
      <w:r w:rsidR="00DC0A09">
        <w:rPr>
          <w:rFonts w:ascii="맑은 고딕" w:eastAsia="맑은 고딕" w:hAnsi="맑은 고딕" w:cs="Georgia"/>
        </w:rPr>
        <w:t>-</w:t>
      </w:r>
    </w:p>
    <w:p w14:paraId="4A5AA378" w14:textId="33F74061" w:rsidR="00DC0A09" w:rsidRDefault="00DC0A09" w:rsidP="00DC0A09">
      <w:pPr>
        <w:spacing w:line="240" w:lineRule="auto"/>
        <w:ind w:firstLineChars="245" w:firstLine="539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</w:rPr>
        <w:t xml:space="preserve">및 인턴근무         </w:t>
      </w:r>
      <w:r w:rsidR="00CC2013">
        <w:rPr>
          <w:rFonts w:ascii="맑은 고딕" w:eastAsia="맑은 고딕" w:hAnsi="맑은 고딕" w:cs="Georgia" w:hint="eastAsia"/>
          <w:iCs/>
          <w:color w:val="000000" w:themeColor="text1"/>
        </w:rPr>
        <w:t>아주대학교 인문과학연구소 전임연구인력으로 연구 수행 중</w:t>
      </w:r>
    </w:p>
    <w:p w14:paraId="123DFCDA" w14:textId="63CF2B67" w:rsidR="00DC0A09" w:rsidRDefault="00DC0A09" w:rsidP="00DC0A09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="00CC2013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디지털역사학의 정립과 확산:</w:t>
      </w:r>
      <w:r w:rsidR="00CC2013">
        <w:rPr>
          <w:rFonts w:ascii="맑은 고딕" w:eastAsia="맑은 고딕" w:hAnsi="맑은 고딕" w:cs="Times New Roman"/>
          <w:b/>
          <w:bCs/>
          <w:color w:val="000000" w:themeColor="text1"/>
          <w:shd w:val="clear" w:color="auto" w:fill="FFFFFF"/>
        </w:rPr>
        <w:t xml:space="preserve"> </w:t>
      </w:r>
      <w:r w:rsidR="00CC2013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생애주기 역사데이터 기반 조선시대 지배엘리트의 연망 연구를 중심으로</w:t>
      </w:r>
    </w:p>
    <w:p w14:paraId="00E3B0CF" w14:textId="053F0E88" w:rsidR="00DC0A09" w:rsidRDefault="00DC0A09" w:rsidP="00D84DE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</w:p>
    <w:p w14:paraId="0B151BA4" w14:textId="4AA56E98" w:rsidR="00832B7F" w:rsidRPr="00D84DE7" w:rsidRDefault="00832B7F" w:rsidP="00832B7F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  <w:bCs/>
        </w:rPr>
        <w:tab/>
      </w:r>
      <w:r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Pr="00902391">
        <w:rPr>
          <w:rFonts w:ascii="맑은 고딕" w:eastAsia="맑은 고딕" w:hAnsi="맑은 고딕" w:cs="Georgia"/>
          <w:b/>
          <w:bCs/>
        </w:rPr>
        <w:t xml:space="preserve"> </w:t>
      </w:r>
      <w:r w:rsidRPr="00902391">
        <w:rPr>
          <w:rFonts w:ascii="맑은 고딕" w:eastAsia="맑은 고딕" w:hAnsi="맑은 고딕" w:cs="Georgia" w:hint="eastAsia"/>
          <w:b/>
          <w:bCs/>
        </w:rPr>
        <w:t xml:space="preserve">한국연구재단 주관 </w:t>
      </w:r>
      <w:r>
        <w:rPr>
          <w:rFonts w:ascii="맑은 고딕" w:eastAsia="맑은 고딕" w:hAnsi="맑은 고딕" w:cs="Georgia" w:hint="eastAsia"/>
          <w:b/>
          <w:bCs/>
        </w:rPr>
        <w:t>개인기초연구사업</w:t>
      </w:r>
      <w:r>
        <w:rPr>
          <w:rFonts w:ascii="맑은 고딕" w:eastAsia="맑은 고딕" w:hAnsi="맑은 고딕" w:cs="Georgia" w:hint="eastAsia"/>
        </w:rPr>
        <w:t xml:space="preserve"> </w:t>
      </w:r>
      <w:r>
        <w:rPr>
          <w:rFonts w:ascii="맑은 고딕" w:eastAsia="맑은 고딕" w:hAnsi="맑은 고딕" w:cs="Georgia"/>
        </w:rPr>
        <w:t xml:space="preserve"> </w:t>
      </w: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/>
        </w:rPr>
        <w:tab/>
        <w:t xml:space="preserve">    2023-</w:t>
      </w:r>
      <w:r>
        <w:rPr>
          <w:rFonts w:ascii="맑은 고딕" w:eastAsia="맑은 고딕" w:hAnsi="맑은 고딕" w:cs="Georgia" w:hint="eastAsia"/>
        </w:rPr>
        <w:t>2</w:t>
      </w:r>
      <w:r>
        <w:rPr>
          <w:rFonts w:ascii="맑은 고딕" w:eastAsia="맑은 고딕" w:hAnsi="맑은 고딕" w:cs="Georgia"/>
        </w:rPr>
        <w:t>025</w:t>
      </w:r>
    </w:p>
    <w:p w14:paraId="43D21F92" w14:textId="42E863A0" w:rsidR="00832B7F" w:rsidRDefault="00832B7F" w:rsidP="00832B7F">
      <w:pPr>
        <w:spacing w:line="240" w:lineRule="auto"/>
        <w:ind w:firstLineChars="1145" w:firstLine="2519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>서강대학교 메타버스전문대학원 단독연구</w:t>
      </w:r>
    </w:p>
    <w:p w14:paraId="6F11F855" w14:textId="77777777" w:rsidR="00832B7F" w:rsidRDefault="00832B7F" w:rsidP="00832B7F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확장현실기반 몰입형 다차원 데이터 시각화</w:t>
      </w:r>
    </w:p>
    <w:p w14:paraId="3BAA308B" w14:textId="77777777" w:rsidR="00832B7F" w:rsidRDefault="00832B7F" w:rsidP="00832B7F">
      <w:pPr>
        <w:tabs>
          <w:tab w:val="left" w:pos="2430"/>
        </w:tabs>
        <w:spacing w:line="240" w:lineRule="auto"/>
        <w:rPr>
          <w:rFonts w:ascii="맑은 고딕" w:eastAsia="맑은 고딕" w:hAnsi="맑은 고딕" w:cs="Georgia"/>
        </w:rPr>
      </w:pPr>
    </w:p>
    <w:p w14:paraId="7F48E284" w14:textId="79CFC4AB" w:rsidR="00DC0A09" w:rsidRPr="00D84DE7" w:rsidRDefault="00DC0A09" w:rsidP="00DC0A09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  <w:bCs/>
        </w:rPr>
        <w:tab/>
      </w:r>
      <w:r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Pr="00902391">
        <w:rPr>
          <w:rFonts w:ascii="맑은 고딕" w:eastAsia="맑은 고딕" w:hAnsi="맑은 고딕" w:cs="Georgia"/>
          <w:b/>
          <w:bCs/>
        </w:rPr>
        <w:t xml:space="preserve"> </w:t>
      </w:r>
      <w:r>
        <w:rPr>
          <w:rFonts w:ascii="맑은 고딕" w:eastAsia="맑은 고딕" w:hAnsi="맑은 고딕" w:cs="Georgia" w:hint="eastAsia"/>
          <w:b/>
          <w:bCs/>
        </w:rPr>
        <w:t xml:space="preserve">과학기술정보통신부 및 경찰청 주관 </w:t>
      </w:r>
      <w:r>
        <w:rPr>
          <w:rFonts w:ascii="맑은 고딕" w:eastAsia="맑은 고딕" w:hAnsi="맑은 고딕" w:cs="Georgia"/>
          <w:b/>
          <w:bCs/>
        </w:rPr>
        <w:t xml:space="preserve">                  </w:t>
      </w:r>
      <w:r>
        <w:rPr>
          <w:rFonts w:ascii="맑은 고딕" w:eastAsia="맑은 고딕" w:hAnsi="맑은 고딕" w:cs="Georgia"/>
        </w:rPr>
        <w:t>2023-</w:t>
      </w:r>
      <w:r w:rsidR="00832B7F">
        <w:rPr>
          <w:rFonts w:ascii="맑은 고딕" w:eastAsia="맑은 고딕" w:hAnsi="맑은 고딕" w:cs="Georgia" w:hint="eastAsia"/>
        </w:rPr>
        <w:t>2</w:t>
      </w:r>
      <w:r w:rsidR="00832B7F">
        <w:rPr>
          <w:rFonts w:ascii="맑은 고딕" w:eastAsia="맑은 고딕" w:hAnsi="맑은 고딕" w:cs="Georgia"/>
        </w:rPr>
        <w:t>024</w:t>
      </w:r>
    </w:p>
    <w:p w14:paraId="46B10170" w14:textId="007AF641" w:rsidR="00DC0A09" w:rsidRPr="00D84DE7" w:rsidRDefault="00DC0A09" w:rsidP="00DC0A09">
      <w:pPr>
        <w:tabs>
          <w:tab w:val="left" w:pos="2430"/>
        </w:tabs>
        <w:spacing w:line="240" w:lineRule="auto"/>
        <w:ind w:left="240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  <w:b/>
          <w:bCs/>
        </w:rPr>
        <w:t>미래치안도전기술개발사업</w:t>
      </w:r>
      <w:r>
        <w:rPr>
          <w:rFonts w:ascii="맑은 고딕" w:eastAsia="맑은 고딕" w:hAnsi="맑은 고딕" w:cs="Georgia" w:hint="eastAsia"/>
        </w:rPr>
        <w:t xml:space="preserve"> </w:t>
      </w:r>
      <w:r>
        <w:rPr>
          <w:rFonts w:ascii="맑은 고딕" w:eastAsia="맑은 고딕" w:hAnsi="맑은 고딕" w:cs="Georgia"/>
        </w:rPr>
        <w:t xml:space="preserve">  </w:t>
      </w:r>
    </w:p>
    <w:p w14:paraId="0F91091F" w14:textId="0933D15D" w:rsidR="00DC0A09" w:rsidRDefault="00DC0A09" w:rsidP="00DC0A09">
      <w:pPr>
        <w:spacing w:line="240" w:lineRule="auto"/>
        <w:ind w:firstLineChars="1095" w:firstLine="2409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>서강대학교 메타버스전문대학원,</w:t>
      </w:r>
      <w:r>
        <w:rPr>
          <w:rFonts w:ascii="맑은 고딕" w:eastAsia="맑은 고딕" w:hAnsi="맑은 고딕" w:cs="Georgia"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경찰대학교,</w:t>
      </w:r>
      <w:r>
        <w:rPr>
          <w:rFonts w:ascii="맑은 고딕" w:eastAsia="맑은 고딕" w:hAnsi="맑은 고딕" w:cs="Georgia"/>
          <w:iCs/>
          <w:color w:val="000000" w:themeColor="text1"/>
        </w:rPr>
        <w:t xml:space="preserve"> (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주)틸론 공동연구</w:t>
      </w:r>
    </w:p>
    <w:p w14:paraId="4A179F29" w14:textId="0C6DBE51" w:rsidR="00DC0A09" w:rsidRDefault="00DC0A09" w:rsidP="00DC0A09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디지털 과학치안 구현을 위한 경찰 메타버스 플랫폼 개발방향 연구</w:t>
      </w:r>
    </w:p>
    <w:p w14:paraId="709607AA" w14:textId="2BB5B14F" w:rsidR="00DC0A09" w:rsidRDefault="00DC0A09" w:rsidP="00D84DE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</w:p>
    <w:p w14:paraId="1F2A245A" w14:textId="4F1B12D8" w:rsidR="00DC0A09" w:rsidRPr="00D84DE7" w:rsidRDefault="00DC0A09" w:rsidP="00DC0A09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  <w:bCs/>
        </w:rPr>
        <w:tab/>
      </w:r>
      <w:r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Pr="00902391">
        <w:rPr>
          <w:rFonts w:ascii="맑은 고딕" w:eastAsia="맑은 고딕" w:hAnsi="맑은 고딕" w:cs="Georgia"/>
          <w:b/>
          <w:bCs/>
        </w:rPr>
        <w:t xml:space="preserve"> </w:t>
      </w:r>
      <w:r>
        <w:rPr>
          <w:rFonts w:ascii="맑은 고딕" w:eastAsia="맑은 고딕" w:hAnsi="맑은 고딕" w:cs="Georgia" w:hint="eastAsia"/>
          <w:b/>
          <w:bCs/>
        </w:rPr>
        <w:t>과학기술정보통신부 및 정보통신기획평가원 주관</w:t>
      </w:r>
      <w:r>
        <w:rPr>
          <w:rFonts w:ascii="맑은 고딕" w:eastAsia="맑은 고딕" w:hAnsi="맑은 고딕" w:cs="Georgia"/>
          <w:b/>
          <w:bCs/>
        </w:rPr>
        <w:t xml:space="preserve">  </w:t>
      </w:r>
      <w:r>
        <w:rPr>
          <w:rFonts w:ascii="맑은 고딕" w:eastAsia="맑은 고딕" w:hAnsi="맑은 고딕" w:cs="Georgia"/>
        </w:rPr>
        <w:t>2023-</w:t>
      </w:r>
      <w:r w:rsidR="00832B7F">
        <w:rPr>
          <w:rFonts w:ascii="맑은 고딕" w:eastAsia="맑은 고딕" w:hAnsi="맑은 고딕" w:cs="Georgia" w:hint="eastAsia"/>
        </w:rPr>
        <w:t>2</w:t>
      </w:r>
      <w:r w:rsidR="00832B7F">
        <w:rPr>
          <w:rFonts w:ascii="맑은 고딕" w:eastAsia="맑은 고딕" w:hAnsi="맑은 고딕" w:cs="Georgia"/>
        </w:rPr>
        <w:t>025</w:t>
      </w:r>
    </w:p>
    <w:p w14:paraId="2EC16597" w14:textId="6A84437C" w:rsidR="00DC0A09" w:rsidRPr="00DC0A09" w:rsidRDefault="00DC0A09" w:rsidP="00DC0A09">
      <w:pPr>
        <w:tabs>
          <w:tab w:val="left" w:pos="2430"/>
        </w:tabs>
        <w:spacing w:line="240" w:lineRule="auto"/>
        <w:ind w:left="2400"/>
        <w:rPr>
          <w:rFonts w:ascii="맑은 고딕" w:eastAsia="맑은 고딕" w:hAnsi="맑은 고딕" w:cs="Georgia"/>
        </w:rPr>
      </w:pPr>
      <w:r w:rsidRPr="00DC0A09">
        <w:rPr>
          <w:rFonts w:ascii="맑은 고딕" w:eastAsia="맑은 고딕" w:hAnsi="맑은 고딕" w:cs="Georgia" w:hint="eastAsia"/>
          <w:b/>
          <w:bCs/>
        </w:rPr>
        <w:t>정보통신방송혁신인재양성사업</w:t>
      </w:r>
    </w:p>
    <w:p w14:paraId="4C6323FA" w14:textId="36550EEB" w:rsidR="00DC0A09" w:rsidRDefault="00DC0A09" w:rsidP="00DC0A09">
      <w:pPr>
        <w:spacing w:line="240" w:lineRule="auto"/>
        <w:ind w:firstLineChars="1095" w:firstLine="2409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>서강대학교 메타버스전문대학원,</w:t>
      </w:r>
      <w:r>
        <w:rPr>
          <w:rFonts w:ascii="맑은 고딕" w:eastAsia="맑은 고딕" w:hAnsi="맑은 고딕" w:cs="Georgia"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컴퓨터공학과 공동연구</w:t>
      </w:r>
    </w:p>
    <w:p w14:paraId="12680AA9" w14:textId="00B01F3E" w:rsidR="00DC0A09" w:rsidRDefault="00DC0A09" w:rsidP="00DC0A09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웹3</w:t>
      </w:r>
      <w:r>
        <w:rPr>
          <w:rFonts w:ascii="맑은 고딕" w:eastAsia="맑은 고딕" w:hAnsi="맑은 고딕" w:cs="Times New Roman"/>
          <w:b/>
          <w:bCs/>
          <w:color w:val="000000" w:themeColor="text1"/>
          <w:shd w:val="clear" w:color="auto" w:fill="FFFFFF"/>
        </w:rPr>
        <w:t xml:space="preserve">.0 </w:t>
      </w:r>
      <w:r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오픈 플랫폼 기술 개발</w:t>
      </w:r>
    </w:p>
    <w:p w14:paraId="745FED93" w14:textId="55D48362" w:rsidR="00DC0A09" w:rsidRPr="00DC0A09" w:rsidRDefault="00DC0A09" w:rsidP="00DC0A09">
      <w:pPr>
        <w:tabs>
          <w:tab w:val="left" w:pos="2430"/>
        </w:tabs>
        <w:spacing w:line="240" w:lineRule="auto"/>
        <w:rPr>
          <w:rFonts w:ascii="맑은 고딕" w:eastAsia="맑은 고딕" w:hAnsi="맑은 고딕" w:cs="Georgia"/>
        </w:rPr>
      </w:pPr>
    </w:p>
    <w:p w14:paraId="594FEC25" w14:textId="7D3ED11C" w:rsidR="00DC0A09" w:rsidRPr="00D84DE7" w:rsidRDefault="00DC0A09" w:rsidP="00DC0A09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  <w:bCs/>
        </w:rPr>
        <w:tab/>
      </w:r>
      <w:r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Pr="00902391">
        <w:rPr>
          <w:rFonts w:ascii="맑은 고딕" w:eastAsia="맑은 고딕" w:hAnsi="맑은 고딕" w:cs="Georgia"/>
          <w:b/>
          <w:bCs/>
        </w:rPr>
        <w:t xml:space="preserve"> </w:t>
      </w:r>
      <w:r w:rsidRPr="00902391">
        <w:rPr>
          <w:rFonts w:ascii="맑은 고딕" w:eastAsia="맑은 고딕" w:hAnsi="맑은 고딕" w:cs="Georgia" w:hint="eastAsia"/>
          <w:b/>
          <w:bCs/>
        </w:rPr>
        <w:t>한국연구재단 주관 인문사회중견연구자 지원사업</w:t>
      </w:r>
      <w:r>
        <w:rPr>
          <w:rFonts w:ascii="맑은 고딕" w:eastAsia="맑은 고딕" w:hAnsi="맑은 고딕" w:cs="Georgia" w:hint="eastAsia"/>
        </w:rPr>
        <w:t xml:space="preserve"> </w:t>
      </w:r>
      <w:r w:rsidR="00F968D9">
        <w:rPr>
          <w:rFonts w:ascii="맑은 고딕" w:eastAsia="맑은 고딕" w:hAnsi="맑은 고딕" w:cs="Georgia"/>
        </w:rPr>
        <w:t xml:space="preserve"> </w:t>
      </w:r>
      <w:r>
        <w:rPr>
          <w:rFonts w:ascii="맑은 고딕" w:eastAsia="맑은 고딕" w:hAnsi="맑은 고딕" w:cs="Georgia"/>
        </w:rPr>
        <w:t>2020-</w:t>
      </w:r>
      <w:r w:rsidR="00F968D9">
        <w:rPr>
          <w:rFonts w:ascii="맑은 고딕" w:eastAsia="맑은 고딕" w:hAnsi="맑은 고딕" w:cs="Georgia" w:hint="eastAsia"/>
        </w:rPr>
        <w:t>2023</w:t>
      </w:r>
    </w:p>
    <w:p w14:paraId="6A231D02" w14:textId="2BA842E2" w:rsidR="00DC0A09" w:rsidRDefault="00DC0A09" w:rsidP="00DC0A09">
      <w:pPr>
        <w:spacing w:line="240" w:lineRule="auto"/>
        <w:ind w:firstLineChars="1045" w:firstLine="2299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</w:rPr>
        <w:t xml:space="preserve"> 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아주대학교 라이프미디어협동과정 단독연구</w:t>
      </w:r>
    </w:p>
    <w:p w14:paraId="601CD733" w14:textId="77777777" w:rsidR="00DC0A09" w:rsidRDefault="00DC0A09" w:rsidP="00DC0A09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시각적 은유를 활용한 감성 시각화 제작 가이드라인 연구</w:t>
      </w:r>
    </w:p>
    <w:p w14:paraId="4FE4D810" w14:textId="60401DED" w:rsidR="00902391" w:rsidRDefault="00DC0A09" w:rsidP="00DC0A09">
      <w:pPr>
        <w:tabs>
          <w:tab w:val="left" w:pos="2430"/>
        </w:tabs>
        <w:spacing w:line="240" w:lineRule="auto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</w:p>
    <w:p w14:paraId="728EA1FB" w14:textId="60CD703F" w:rsidR="00902391" w:rsidRDefault="00902391" w:rsidP="00902391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902391">
        <w:rPr>
          <w:rFonts w:ascii="맑은 고딕" w:eastAsia="맑은 고딕" w:hAnsi="맑은 고딕" w:cs="Georgia" w:hint="eastAsia"/>
          <w:b/>
          <w:bCs/>
        </w:rPr>
        <w:t>사업명:</w:t>
      </w:r>
      <w:r w:rsidRPr="00902391">
        <w:rPr>
          <w:rFonts w:ascii="맑은 고딕" w:eastAsia="맑은 고딕" w:hAnsi="맑은 고딕" w:cs="Georgia"/>
          <w:b/>
          <w:bCs/>
        </w:rPr>
        <w:t xml:space="preserve"> </w:t>
      </w:r>
      <w:r w:rsidRPr="00902391">
        <w:rPr>
          <w:rFonts w:ascii="맑은 고딕" w:eastAsia="맑은 고딕" w:hAnsi="맑은 고딕" w:cs="Georgia" w:hint="eastAsia"/>
          <w:b/>
          <w:bCs/>
        </w:rPr>
        <w:t>한국연구재단 주관 역사융합연구</w:t>
      </w:r>
      <w:r w:rsidRPr="00902391">
        <w:rPr>
          <w:rFonts w:ascii="맑은 고딕" w:eastAsia="맑은 고딕" w:hAnsi="맑은 고딕" w:cs="Georgia"/>
          <w:b/>
          <w:bCs/>
        </w:rPr>
        <w:tab/>
      </w: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/>
        </w:rPr>
        <w:tab/>
        <w:t xml:space="preserve">   </w:t>
      </w:r>
      <w:r w:rsidR="00A2460E">
        <w:rPr>
          <w:rFonts w:ascii="맑은 고딕" w:eastAsia="맑은 고딕" w:hAnsi="맑은 고딕" w:cs="Georgia"/>
        </w:rPr>
        <w:t xml:space="preserve"> </w:t>
      </w:r>
      <w:r>
        <w:rPr>
          <w:rFonts w:ascii="맑은 고딕" w:eastAsia="맑은 고딕" w:hAnsi="맑은 고딕" w:cs="Georgia" w:hint="eastAsia"/>
          <w:iCs/>
        </w:rPr>
        <w:t>20</w:t>
      </w:r>
      <w:r w:rsidR="00F968D9">
        <w:rPr>
          <w:rFonts w:ascii="맑은 고딕" w:eastAsia="맑은 고딕" w:hAnsi="맑은 고딕" w:cs="Georgia"/>
          <w:iCs/>
        </w:rPr>
        <w:t>18</w:t>
      </w:r>
      <w:r w:rsidRPr="00173D07">
        <w:rPr>
          <w:rFonts w:ascii="맑은 고딕" w:eastAsia="맑은 고딕" w:hAnsi="맑은 고딕" w:cs="Georgia" w:hint="eastAsia"/>
          <w:iCs/>
        </w:rPr>
        <w:t>-20</w:t>
      </w:r>
      <w:r>
        <w:rPr>
          <w:rFonts w:ascii="맑은 고딕" w:eastAsia="맑은 고딕" w:hAnsi="맑은 고딕" w:cs="Georgia"/>
          <w:iCs/>
        </w:rPr>
        <w:t>20</w:t>
      </w:r>
    </w:p>
    <w:p w14:paraId="53E24A93" w14:textId="29AEA25D" w:rsidR="00902391" w:rsidRPr="00902391" w:rsidRDefault="00902391" w:rsidP="00902391">
      <w:pPr>
        <w:spacing w:line="240" w:lineRule="auto"/>
        <w:ind w:left="2400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공동연구진: </w:t>
      </w:r>
      <w:r w:rsidRPr="00B17F1F">
        <w:rPr>
          <w:rFonts w:ascii="맑은 고딕" w:eastAsia="맑은 고딕" w:hAnsi="맑은 고딕" w:cs="Georgia" w:hint="eastAsia"/>
          <w:iCs/>
          <w:color w:val="000000" w:themeColor="text1"/>
        </w:rPr>
        <w:t>아주대학교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 </w:t>
      </w:r>
      <w:r w:rsidRPr="00B17F1F">
        <w:rPr>
          <w:rFonts w:ascii="맑은 고딕" w:eastAsia="맑은 고딕" w:hAnsi="맑은 고딕" w:cs="Georgia" w:hint="eastAsia"/>
          <w:iCs/>
          <w:color w:val="000000" w:themeColor="text1"/>
        </w:rPr>
        <w:t xml:space="preserve">공학대학, 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정보통신대학,</w:t>
      </w:r>
      <w:r>
        <w:rPr>
          <w:rFonts w:ascii="맑은 고딕" w:eastAsia="맑은 고딕" w:hAnsi="맑은 고딕" w:cs="Georgia"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 w:hint="eastAsia"/>
          <w:iCs/>
          <w:color w:val="000000" w:themeColor="text1"/>
        </w:rPr>
        <w:t>인문대학</w:t>
      </w:r>
      <w:r w:rsidRPr="00B17F1F">
        <w:rPr>
          <w:rFonts w:ascii="맑은 고딕" w:eastAsia="맑은 고딕" w:hAnsi="맑은 고딕" w:cs="Georgia" w:hint="eastAsia"/>
          <w:iCs/>
          <w:color w:val="000000" w:themeColor="text1"/>
        </w:rPr>
        <w:t xml:space="preserve"> </w:t>
      </w:r>
    </w:p>
    <w:p w14:paraId="2B53C497" w14:textId="20D0B3A2" w:rsidR="00902391" w:rsidRDefault="00902391" w:rsidP="00902391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Pr="00E2651F">
        <w:rPr>
          <w:rFonts w:ascii="맑은 고딕" w:eastAsia="맑은 고딕" w:hAnsi="맑은 고딕" w:cs="Times New Roman"/>
          <w:b/>
          <w:bCs/>
          <w:color w:val="000000" w:themeColor="text1"/>
          <w:shd w:val="clear" w:color="auto" w:fill="FFFFFF"/>
        </w:rPr>
        <w:t>‘</w:t>
      </w:r>
      <w:r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빅데이터</w:t>
      </w:r>
      <w:r w:rsidRPr="00E2651F">
        <w:rPr>
          <w:rFonts w:ascii="맑은 고딕" w:eastAsia="맑은 고딕" w:hAnsi="맑은 고딕" w:cs="Times New Roman"/>
          <w:b/>
          <w:bCs/>
          <w:color w:val="000000" w:themeColor="text1"/>
          <w:shd w:val="clear" w:color="auto" w:fill="FFFFFF"/>
        </w:rPr>
        <w:t xml:space="preserve">’ </w:t>
      </w:r>
      <w:r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분석 기반 한국사 권력 메커니즘</w:t>
      </w:r>
    </w:p>
    <w:p w14:paraId="6641F311" w14:textId="23B95CF8" w:rsidR="00902391" w:rsidRDefault="00902391" w:rsidP="00A2460E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</w:rPr>
      </w:pPr>
      <w:r>
        <w:rPr>
          <w:rFonts w:ascii="맑은 고딕" w:eastAsia="맑은 고딕" w:hAnsi="맑은 고딕" w:cs="Georgia"/>
          <w:b/>
        </w:rPr>
        <w:tab/>
      </w:r>
    </w:p>
    <w:p w14:paraId="3DA8BB69" w14:textId="5008BEBF" w:rsidR="00902391" w:rsidRPr="00173D07" w:rsidRDefault="00902391" w:rsidP="00902391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</w:rPr>
        <w:tab/>
      </w:r>
      <w:r w:rsidRPr="004C1E06">
        <w:rPr>
          <w:rFonts w:ascii="맑은 고딕" w:eastAsia="맑은 고딕" w:hAnsi="맑은 고딕" w:cs="Georgia" w:hint="eastAsia"/>
          <w:b/>
        </w:rPr>
        <w:t xml:space="preserve">사업명: </w:t>
      </w:r>
      <w:r>
        <w:rPr>
          <w:rFonts w:ascii="맑은 고딕" w:eastAsia="맑은 고딕" w:hAnsi="맑은 고딕" w:cs="Georgia" w:hint="eastAsia"/>
          <w:b/>
          <w:iCs/>
        </w:rPr>
        <w:t xml:space="preserve">아주대학교 </w:t>
      </w:r>
      <w:r>
        <w:rPr>
          <w:rFonts w:ascii="맑은 고딕" w:eastAsia="맑은 고딕" w:hAnsi="맑은 고딕" w:cs="Georgia"/>
          <w:b/>
          <w:iCs/>
        </w:rPr>
        <w:t>LINC+</w:t>
      </w:r>
      <w:r>
        <w:rPr>
          <w:rFonts w:ascii="맑은 고딕" w:eastAsia="맑은 고딕" w:hAnsi="맑은 고딕" w:cs="Georgia" w:hint="eastAsia"/>
          <w:b/>
          <w:iCs/>
        </w:rPr>
        <w:t>사업단 연구</w:t>
      </w:r>
      <w:r w:rsidRPr="004C1E06">
        <w:rPr>
          <w:rFonts w:ascii="맑은 고딕" w:eastAsia="맑은 고딕" w:hAnsi="맑은 고딕" w:cs="Georgia" w:hint="eastAsia"/>
          <w:iCs/>
        </w:rPr>
        <w:t xml:space="preserve">         </w:t>
      </w:r>
      <w:r>
        <w:rPr>
          <w:rFonts w:ascii="맑은 고딕" w:eastAsia="맑은 고딕" w:hAnsi="맑은 고딕" w:cs="Georgia"/>
          <w:iCs/>
        </w:rPr>
        <w:tab/>
      </w:r>
      <w:r>
        <w:rPr>
          <w:rFonts w:ascii="맑은 고딕" w:eastAsia="맑은 고딕" w:hAnsi="맑은 고딕" w:cs="Georgia"/>
          <w:iCs/>
        </w:rPr>
        <w:tab/>
        <w:t xml:space="preserve">   </w:t>
      </w:r>
      <w:r>
        <w:rPr>
          <w:rFonts w:ascii="맑은 고딕" w:eastAsia="맑은 고딕" w:hAnsi="맑은 고딕" w:cs="Georgia" w:hint="eastAsia"/>
          <w:iCs/>
        </w:rPr>
        <w:t>201</w:t>
      </w:r>
      <w:r>
        <w:rPr>
          <w:rFonts w:ascii="맑은 고딕" w:eastAsia="맑은 고딕" w:hAnsi="맑은 고딕" w:cs="Georgia"/>
          <w:iCs/>
        </w:rPr>
        <w:t>7</w:t>
      </w:r>
      <w:r w:rsidRPr="00173D07">
        <w:rPr>
          <w:rFonts w:ascii="맑은 고딕" w:eastAsia="맑은 고딕" w:hAnsi="맑은 고딕" w:cs="Georgia" w:hint="eastAsia"/>
          <w:iCs/>
        </w:rPr>
        <w:t>-201</w:t>
      </w:r>
      <w:r>
        <w:rPr>
          <w:rFonts w:ascii="맑은 고딕" w:eastAsia="맑은 고딕" w:hAnsi="맑은 고딕" w:cs="Georgia"/>
          <w:iCs/>
        </w:rPr>
        <w:t>8</w:t>
      </w:r>
    </w:p>
    <w:p w14:paraId="0D2A8117" w14:textId="4196B2B9" w:rsidR="00902391" w:rsidRPr="00B17F1F" w:rsidRDefault="00902391" w:rsidP="00902391">
      <w:pPr>
        <w:spacing w:line="240" w:lineRule="auto"/>
        <w:ind w:left="2400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>공동연구진: 아주대학교 정보통신대학</w:t>
      </w:r>
      <w:r w:rsidRPr="00B17F1F">
        <w:rPr>
          <w:rFonts w:ascii="맑은 고딕" w:eastAsia="맑은 고딕" w:hAnsi="맑은 고딕" w:cs="Georgia" w:hint="eastAsia"/>
          <w:iCs/>
          <w:color w:val="000000" w:themeColor="text1"/>
        </w:rPr>
        <w:t xml:space="preserve"> </w:t>
      </w:r>
    </w:p>
    <w:p w14:paraId="32A70FF2" w14:textId="3EBEA988" w:rsidR="00902391" w:rsidRPr="00B17F1F" w:rsidRDefault="00902391" w:rsidP="00902391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다차원 의료 데이터 분석을 위한 시각화 시스템 개발</w:t>
      </w:r>
    </w:p>
    <w:p w14:paraId="59FFE3D1" w14:textId="6BB18CEE" w:rsidR="00902391" w:rsidRPr="00902391" w:rsidRDefault="00902391" w:rsidP="00902391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  <w:tab/>
      </w:r>
    </w:p>
    <w:p w14:paraId="068CC666" w14:textId="48D3ACE1" w:rsidR="00173D07" w:rsidRPr="00173D07" w:rsidRDefault="00902391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D25DD3" w:rsidRPr="004C1E06">
        <w:rPr>
          <w:rFonts w:ascii="맑은 고딕" w:eastAsia="맑은 고딕" w:hAnsi="맑은 고딕" w:cs="Georgia" w:hint="eastAsia"/>
          <w:b/>
        </w:rPr>
        <w:t xml:space="preserve">사업명: </w:t>
      </w:r>
      <w:r w:rsidR="00FC0BA6" w:rsidRPr="004C1E06">
        <w:rPr>
          <w:rFonts w:ascii="맑은 고딕" w:eastAsia="맑은 고딕" w:hAnsi="맑은 고딕" w:cs="Georgia" w:hint="eastAsia"/>
          <w:b/>
          <w:iCs/>
        </w:rPr>
        <w:t>한국연구재단</w:t>
      </w:r>
      <w:r w:rsidR="0071745A" w:rsidRPr="004C1E06">
        <w:rPr>
          <w:rFonts w:ascii="맑은 고딕" w:eastAsia="맑은 고딕" w:hAnsi="맑은 고딕" w:cs="Georgia" w:hint="eastAsia"/>
          <w:b/>
          <w:iCs/>
        </w:rPr>
        <w:t xml:space="preserve"> 주관</w:t>
      </w:r>
      <w:r w:rsidR="00FC0BA6" w:rsidRPr="004C1E06">
        <w:rPr>
          <w:rFonts w:ascii="맑은 고딕" w:eastAsia="맑은 고딕" w:hAnsi="맑은 고딕" w:cs="Georgia" w:hint="eastAsia"/>
          <w:b/>
          <w:iCs/>
        </w:rPr>
        <w:t xml:space="preserve"> 선도연구지원</w:t>
      </w:r>
      <w:r w:rsidR="00D84F17" w:rsidRPr="004C1E06">
        <w:rPr>
          <w:rFonts w:ascii="맑은 고딕" w:eastAsia="맑은 고딕" w:hAnsi="맑은 고딕" w:cs="Georgia" w:hint="eastAsia"/>
          <w:b/>
          <w:iCs/>
        </w:rPr>
        <w:t>(</w:t>
      </w:r>
      <w:r w:rsidR="00D84F17" w:rsidRPr="004C1E06">
        <w:rPr>
          <w:rFonts w:ascii="맑은 고딕" w:eastAsia="맑은 고딕" w:hAnsi="맑은 고딕" w:cs="Georgia"/>
          <w:b/>
          <w:iCs/>
        </w:rPr>
        <w:t>CRC)</w:t>
      </w:r>
      <w:r w:rsidR="00FC0BA6" w:rsidRPr="004C1E06">
        <w:rPr>
          <w:rFonts w:ascii="맑은 고딕" w:eastAsia="맑은 고딕" w:hAnsi="맑은 고딕" w:cs="Georgia" w:hint="eastAsia"/>
          <w:b/>
          <w:iCs/>
        </w:rPr>
        <w:t>사업</w:t>
      </w:r>
      <w:r w:rsidR="0071745A" w:rsidRPr="004C1E06">
        <w:rPr>
          <w:rFonts w:ascii="맑은 고딕" w:eastAsia="맑은 고딕" w:hAnsi="맑은 고딕" w:cs="Georgia" w:hint="eastAsia"/>
          <w:iCs/>
        </w:rPr>
        <w:t xml:space="preserve">    </w:t>
      </w:r>
      <w:r w:rsidR="007C6FB2" w:rsidRPr="004C1E06">
        <w:rPr>
          <w:rFonts w:ascii="맑은 고딕" w:eastAsia="맑은 고딕" w:hAnsi="맑은 고딕" w:cs="Georgia" w:hint="eastAsia"/>
          <w:iCs/>
        </w:rPr>
        <w:t xml:space="preserve">     </w:t>
      </w:r>
      <w:r w:rsidR="00173D07">
        <w:rPr>
          <w:rFonts w:ascii="맑은 고딕" w:eastAsia="맑은 고딕" w:hAnsi="맑은 고딕" w:cs="Georgia" w:hint="eastAsia"/>
          <w:iCs/>
        </w:rPr>
        <w:t>2015</w:t>
      </w:r>
      <w:r w:rsidR="00173D07" w:rsidRPr="00173D07">
        <w:rPr>
          <w:rFonts w:ascii="맑은 고딕" w:eastAsia="맑은 고딕" w:hAnsi="맑은 고딕" w:cs="Georgia" w:hint="eastAsia"/>
          <w:iCs/>
        </w:rPr>
        <w:t>-2017</w:t>
      </w:r>
    </w:p>
    <w:p w14:paraId="53A406D5" w14:textId="2C52A6FA" w:rsidR="00D84F17" w:rsidRPr="00B17F1F" w:rsidRDefault="00D25DD3" w:rsidP="00444777">
      <w:pPr>
        <w:spacing w:line="240" w:lineRule="auto"/>
        <w:ind w:left="2400"/>
        <w:rPr>
          <w:rFonts w:ascii="맑은 고딕" w:eastAsia="맑은 고딕" w:hAnsi="맑은 고딕" w:cs="Georgia"/>
          <w:iCs/>
          <w:color w:val="000000" w:themeColor="text1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공동연구진: </w:t>
      </w:r>
      <w:r w:rsidR="00D84F17" w:rsidRPr="00B17F1F">
        <w:rPr>
          <w:rFonts w:ascii="맑은 고딕" w:eastAsia="맑은 고딕" w:hAnsi="맑은 고딕" w:cs="Georgia" w:hint="eastAsia"/>
          <w:iCs/>
          <w:color w:val="000000" w:themeColor="text1"/>
        </w:rPr>
        <w:t xml:space="preserve">아주대학교병원, 공학대학, </w:t>
      </w:r>
      <w:r w:rsidR="00B17F1F">
        <w:rPr>
          <w:rFonts w:ascii="맑은 고딕" w:eastAsia="맑은 고딕" w:hAnsi="맑은 고딕" w:cs="Georgia" w:hint="eastAsia"/>
          <w:iCs/>
          <w:color w:val="000000" w:themeColor="text1"/>
        </w:rPr>
        <w:t>인문대학</w:t>
      </w:r>
      <w:r w:rsidR="00D84F17" w:rsidRPr="00B17F1F">
        <w:rPr>
          <w:rFonts w:ascii="맑은 고딕" w:eastAsia="맑은 고딕" w:hAnsi="맑은 고딕" w:cs="Georgia" w:hint="eastAsia"/>
          <w:iCs/>
          <w:color w:val="000000" w:themeColor="text1"/>
        </w:rPr>
        <w:t xml:space="preserve"> </w:t>
      </w:r>
    </w:p>
    <w:p w14:paraId="61A3E2E3" w14:textId="4DE9693D" w:rsidR="00D4760B" w:rsidRPr="00B17F1F" w:rsidRDefault="00D25DD3" w:rsidP="00444777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="00D4760B"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고령화 사회 정신건강을 위한 디지털 품앗이</w:t>
      </w:r>
    </w:p>
    <w:p w14:paraId="3717E8CF" w14:textId="1D3A41F4" w:rsidR="00173D07" w:rsidRPr="0013113B" w:rsidRDefault="00173D07" w:rsidP="00444777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z w:val="13"/>
        </w:rPr>
      </w:pPr>
    </w:p>
    <w:p w14:paraId="2B4B1B93" w14:textId="6F1DDBEA" w:rsidR="00173D07" w:rsidRDefault="00173D07" w:rsidP="00444777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  <w:sz w:val="8"/>
        </w:rPr>
      </w:pPr>
    </w:p>
    <w:p w14:paraId="678A811D" w14:textId="47881EF6" w:rsidR="00DC0A09" w:rsidRDefault="00DC0A09" w:rsidP="00444777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  <w:sz w:val="8"/>
        </w:rPr>
      </w:pPr>
    </w:p>
    <w:p w14:paraId="4C188CA6" w14:textId="64D88881" w:rsidR="00DC0A09" w:rsidRDefault="00DC0A09" w:rsidP="00444777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  <w:sz w:val="8"/>
        </w:rPr>
      </w:pPr>
    </w:p>
    <w:p w14:paraId="61F9B2A6" w14:textId="77777777" w:rsidR="00DC0A09" w:rsidRPr="00173D07" w:rsidRDefault="00DC0A09" w:rsidP="00444777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  <w:sz w:val="8"/>
        </w:rPr>
      </w:pPr>
    </w:p>
    <w:p w14:paraId="68670005" w14:textId="2BE6BAA8" w:rsidR="00D84F17" w:rsidRPr="00173D07" w:rsidRDefault="00173D07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 w:rsidRPr="00173D07">
        <w:rPr>
          <w:rFonts w:ascii="맑은 고딕" w:eastAsia="맑은 고딕" w:hAnsi="맑은 고딕" w:cs="Georgia"/>
        </w:rPr>
        <w:t xml:space="preserve"> </w:t>
      </w:r>
      <w:r w:rsidR="00D84F17">
        <w:rPr>
          <w:rFonts w:ascii="맑은 고딕" w:eastAsia="맑은 고딕" w:hAnsi="맑은 고딕" w:cs="Georgia"/>
        </w:rPr>
        <w:tab/>
      </w:r>
      <w:r w:rsidR="007C6FB2" w:rsidRPr="004C1E06">
        <w:rPr>
          <w:rFonts w:ascii="맑은 고딕" w:eastAsia="맑은 고딕" w:hAnsi="맑은 고딕" w:cs="Georgia" w:hint="eastAsia"/>
          <w:b/>
        </w:rPr>
        <w:t>사업명:</w:t>
      </w:r>
      <w:r w:rsidR="007C6FB2">
        <w:rPr>
          <w:rFonts w:ascii="맑은 고딕" w:eastAsia="맑은 고딕" w:hAnsi="맑은 고딕" w:cs="Georgia" w:hint="eastAsia"/>
        </w:rPr>
        <w:t xml:space="preserve"> </w:t>
      </w:r>
      <w:r w:rsidR="00D84F17">
        <w:rPr>
          <w:rFonts w:ascii="맑은 고딕" w:eastAsia="맑은 고딕" w:hAnsi="맑은 고딕" w:cs="Georgia" w:hint="eastAsia"/>
          <w:b/>
          <w:iCs/>
        </w:rPr>
        <w:t xml:space="preserve">한국기상청 </w:t>
      </w:r>
      <w:r w:rsidR="0071745A">
        <w:rPr>
          <w:rFonts w:ascii="맑은 고딕" w:eastAsia="맑은 고딕" w:hAnsi="맑은 고딕" w:cs="Georgia" w:hint="eastAsia"/>
          <w:b/>
          <w:iCs/>
        </w:rPr>
        <w:t xml:space="preserve">주관 </w:t>
      </w:r>
      <w:r w:rsidR="00D84F17">
        <w:rPr>
          <w:rFonts w:ascii="맑은 고딕" w:eastAsia="맑은 고딕" w:hAnsi="맑은 고딕" w:cs="Georgia" w:hint="eastAsia"/>
          <w:b/>
          <w:iCs/>
        </w:rPr>
        <w:t>기상</w:t>
      </w:r>
      <w:r w:rsidR="00B17F1F">
        <w:rPr>
          <w:rFonts w:ascii="맑은 고딕" w:eastAsia="맑은 고딕" w:hAnsi="맑은 고딕" w:cs="Georgia" w:hint="eastAsia"/>
          <w:b/>
          <w:iCs/>
        </w:rPr>
        <w:t xml:space="preserve"> </w:t>
      </w:r>
      <w:r w:rsidR="00B17F1F">
        <w:rPr>
          <w:rFonts w:ascii="맑은 고딕" w:eastAsia="맑은 고딕" w:hAnsi="맑은 고딕" w:cs="Georgia"/>
          <w:b/>
          <w:iCs/>
        </w:rPr>
        <w:t xml:space="preserve">See-at </w:t>
      </w:r>
      <w:r w:rsidR="00B17F1F">
        <w:rPr>
          <w:rFonts w:ascii="맑은 고딕" w:eastAsia="맑은 고딕" w:hAnsi="맑은 고딕" w:cs="Georgia" w:hint="eastAsia"/>
          <w:b/>
          <w:iCs/>
        </w:rPr>
        <w:t>기술개발</w:t>
      </w:r>
      <w:r w:rsidR="00D84F17">
        <w:rPr>
          <w:rFonts w:ascii="맑은 고딕" w:eastAsia="맑은 고딕" w:hAnsi="맑은 고딕" w:cs="Georgia" w:hint="eastAsia"/>
          <w:b/>
          <w:iCs/>
        </w:rPr>
        <w:t xml:space="preserve"> 사업</w:t>
      </w:r>
      <w:r w:rsidR="007C6FB2">
        <w:rPr>
          <w:rFonts w:ascii="맑은 고딕" w:eastAsia="맑은 고딕" w:hAnsi="맑은 고딕" w:cs="Georgia" w:hint="eastAsia"/>
          <w:b/>
          <w:iCs/>
        </w:rPr>
        <w:t xml:space="preserve">    </w:t>
      </w:r>
      <w:r w:rsidR="0071745A">
        <w:rPr>
          <w:rFonts w:ascii="맑은 고딕" w:eastAsia="맑은 고딕" w:hAnsi="맑은 고딕" w:cs="Georgia" w:hint="eastAsia"/>
          <w:b/>
          <w:iCs/>
        </w:rPr>
        <w:t xml:space="preserve"> </w:t>
      </w:r>
      <w:r w:rsidR="00B17F1F">
        <w:rPr>
          <w:rFonts w:ascii="맑은 고딕" w:eastAsia="맑은 고딕" w:hAnsi="맑은 고딕" w:cs="Georgia" w:hint="eastAsia"/>
          <w:b/>
          <w:iCs/>
        </w:rPr>
        <w:t xml:space="preserve">  </w:t>
      </w:r>
      <w:r w:rsidR="00D84F17">
        <w:rPr>
          <w:rFonts w:ascii="맑은 고딕" w:eastAsia="맑은 고딕" w:hAnsi="맑은 고딕" w:cs="Georgia" w:hint="eastAsia"/>
          <w:iCs/>
        </w:rPr>
        <w:t>2015-2016</w:t>
      </w:r>
    </w:p>
    <w:p w14:paraId="5278BA06" w14:textId="2945081A" w:rsidR="00D84F17" w:rsidRPr="00D84F17" w:rsidRDefault="007C6FB2" w:rsidP="00444777">
      <w:pPr>
        <w:spacing w:line="240" w:lineRule="auto"/>
        <w:ind w:left="240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 xml:space="preserve">공동연구진: </w:t>
      </w:r>
      <w:r w:rsidR="00B17F1F">
        <w:rPr>
          <w:rFonts w:ascii="맑은 고딕" w:eastAsia="맑은 고딕" w:hAnsi="맑은 고딕" w:cs="Georgia" w:hint="eastAsia"/>
          <w:iCs/>
        </w:rPr>
        <w:t>한국교통연구원</w:t>
      </w:r>
      <w:r w:rsidR="00D84F17" w:rsidRPr="00D84F17">
        <w:rPr>
          <w:rFonts w:ascii="맑은 고딕" w:eastAsia="맑은 고딕" w:hAnsi="맑은 고딕" w:cs="Georgia" w:hint="eastAsia"/>
          <w:iCs/>
        </w:rPr>
        <w:t xml:space="preserve">, </w:t>
      </w:r>
      <w:r w:rsidR="00B17F1F">
        <w:rPr>
          <w:rFonts w:ascii="맑은 고딕" w:eastAsia="맑은 고딕" w:hAnsi="맑은 고딕" w:cs="Georgia" w:hint="eastAsia"/>
          <w:iCs/>
        </w:rPr>
        <w:t>엘비씨소프트</w:t>
      </w:r>
      <w:r w:rsidR="00D84F17" w:rsidRPr="00D84F17">
        <w:rPr>
          <w:rFonts w:ascii="맑은 고딕" w:eastAsia="맑은 고딕" w:hAnsi="맑은 고딕" w:cs="Georgia" w:hint="eastAs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보험개발원</w:t>
      </w:r>
    </w:p>
    <w:p w14:paraId="3B31E9E6" w14:textId="0866B888" w:rsidR="00B17F1F" w:rsidRDefault="007C6FB2" w:rsidP="007C6FB2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="0006667B"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텍스트마이닝 기반 교통사고 위험도 예측</w:t>
      </w:r>
    </w:p>
    <w:p w14:paraId="6084B374" w14:textId="02C47F44" w:rsidR="007C6FB2" w:rsidRDefault="007C6FB2" w:rsidP="007C6FB2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z w:val="15"/>
          <w:shd w:val="clear" w:color="auto" w:fill="FFFFFF"/>
        </w:rPr>
      </w:pPr>
    </w:p>
    <w:p w14:paraId="56362DAC" w14:textId="30CDC727" w:rsidR="00902391" w:rsidRPr="00173D07" w:rsidRDefault="00902391" w:rsidP="00902391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  <w:b/>
        </w:rPr>
        <w:tab/>
      </w:r>
      <w:r w:rsidRPr="004C1E06">
        <w:rPr>
          <w:rFonts w:ascii="맑은 고딕" w:eastAsia="맑은 고딕" w:hAnsi="맑은 고딕" w:cs="Georgia" w:hint="eastAsia"/>
          <w:b/>
        </w:rPr>
        <w:t>사업명:</w:t>
      </w:r>
      <w:r>
        <w:rPr>
          <w:rFonts w:ascii="맑은 고딕" w:eastAsia="맑은 고딕" w:hAnsi="맑은 고딕" w:cs="Georgia" w:hint="eastAsia"/>
        </w:rPr>
        <w:t xml:space="preserve"> </w:t>
      </w:r>
      <w:r>
        <w:rPr>
          <w:rFonts w:ascii="맑은 고딕" w:eastAsia="맑은 고딕" w:hAnsi="맑은 고딕" w:cs="Georgia" w:hint="eastAsia"/>
          <w:b/>
          <w:iCs/>
        </w:rPr>
        <w:t xml:space="preserve">한국연구재단 </w:t>
      </w:r>
      <w:r>
        <w:rPr>
          <w:rFonts w:ascii="맑은 고딕" w:eastAsia="맑은 고딕" w:hAnsi="맑은 고딕" w:cs="Georgia"/>
          <w:b/>
          <w:iCs/>
        </w:rPr>
        <w:t>BK21</w:t>
      </w:r>
      <w:r>
        <w:rPr>
          <w:rFonts w:ascii="맑은 고딕" w:eastAsia="맑은 고딕" w:hAnsi="맑은 고딕" w:cs="Georgia" w:hint="eastAsia"/>
          <w:b/>
          <w:iCs/>
        </w:rPr>
        <w:t xml:space="preserve">        </w:t>
      </w:r>
      <w:r>
        <w:rPr>
          <w:rFonts w:ascii="맑은 고딕" w:eastAsia="맑은 고딕" w:hAnsi="맑은 고딕" w:cs="Georgia"/>
          <w:b/>
          <w:iCs/>
        </w:rPr>
        <w:tab/>
      </w:r>
      <w:r>
        <w:rPr>
          <w:rFonts w:ascii="맑은 고딕" w:eastAsia="맑은 고딕" w:hAnsi="맑은 고딕" w:cs="Georgia"/>
          <w:b/>
          <w:iCs/>
        </w:rPr>
        <w:tab/>
      </w:r>
      <w:r>
        <w:rPr>
          <w:rFonts w:ascii="맑은 고딕" w:eastAsia="맑은 고딕" w:hAnsi="맑은 고딕" w:cs="Georgia"/>
          <w:b/>
          <w:iCs/>
        </w:rPr>
        <w:tab/>
        <w:t xml:space="preserve">  </w:t>
      </w:r>
      <w:r>
        <w:rPr>
          <w:rFonts w:ascii="맑은 고딕" w:eastAsia="맑은 고딕" w:hAnsi="맑은 고딕" w:cs="Georgia" w:hint="eastAsia"/>
          <w:iCs/>
        </w:rPr>
        <w:t>201</w:t>
      </w:r>
      <w:r>
        <w:rPr>
          <w:rFonts w:ascii="맑은 고딕" w:eastAsia="맑은 고딕" w:hAnsi="맑은 고딕" w:cs="Georgia"/>
          <w:iCs/>
        </w:rPr>
        <w:t>4</w:t>
      </w:r>
      <w:r>
        <w:rPr>
          <w:rFonts w:ascii="맑은 고딕" w:eastAsia="맑은 고딕" w:hAnsi="맑은 고딕" w:cs="Georgia" w:hint="eastAsia"/>
          <w:iCs/>
        </w:rPr>
        <w:t>-201</w:t>
      </w:r>
      <w:r>
        <w:rPr>
          <w:rFonts w:ascii="맑은 고딕" w:eastAsia="맑은 고딕" w:hAnsi="맑은 고딕" w:cs="Georgia"/>
          <w:iCs/>
        </w:rPr>
        <w:t>9</w:t>
      </w:r>
    </w:p>
    <w:p w14:paraId="7782F161" w14:textId="2AB6D9E0" w:rsidR="00902391" w:rsidRPr="00D84F17" w:rsidRDefault="00902391" w:rsidP="00902391">
      <w:pPr>
        <w:spacing w:line="240" w:lineRule="auto"/>
        <w:ind w:left="240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공동연구진: 아주대학교 미디어학과,</w:t>
      </w:r>
      <w:r>
        <w:rPr>
          <w:rFonts w:ascii="맑은 고딕" w:eastAsia="맑은 고딕" w:hAnsi="맑은 고딕" w:cs="Georgia"/>
          <w:iCs/>
        </w:rPr>
        <w:t xml:space="preserve"> </w:t>
      </w:r>
      <w:r>
        <w:rPr>
          <w:rFonts w:ascii="맑은 고딕" w:eastAsia="맑은 고딕" w:hAnsi="맑은 고딕" w:cs="Georgia" w:hint="eastAsia"/>
          <w:iCs/>
        </w:rPr>
        <w:t>심리학과</w:t>
      </w:r>
    </w:p>
    <w:p w14:paraId="75730488" w14:textId="3B198B4A" w:rsidR="00902391" w:rsidRDefault="00902391" w:rsidP="00902391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Pr="00E2651F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디지털 테라피 융합 인력 양성 사업</w:t>
      </w:r>
    </w:p>
    <w:p w14:paraId="6A842CA4" w14:textId="77777777" w:rsidR="00902391" w:rsidRPr="0013113B" w:rsidRDefault="00902391" w:rsidP="00902391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z w:val="15"/>
          <w:shd w:val="clear" w:color="auto" w:fill="FFFFFF"/>
        </w:rPr>
      </w:pPr>
    </w:p>
    <w:p w14:paraId="2E844ABB" w14:textId="77777777" w:rsidR="00B17F1F" w:rsidRPr="00173D07" w:rsidRDefault="00B17F1F" w:rsidP="00444777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  <w:sz w:val="8"/>
        </w:rPr>
      </w:pPr>
    </w:p>
    <w:p w14:paraId="13CFF2ED" w14:textId="4224E0B2" w:rsidR="007C6FB2" w:rsidRDefault="00B17F1F" w:rsidP="007C6FB2">
      <w:pPr>
        <w:tabs>
          <w:tab w:val="left" w:pos="2430"/>
        </w:tabs>
        <w:spacing w:line="240" w:lineRule="auto"/>
        <w:ind w:left="240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Times New Roman" w:hint="eastAsia"/>
          <w:bCs/>
          <w:color w:val="000000" w:themeColor="text1"/>
          <w:shd w:val="clear" w:color="auto" w:fill="FFFFFF"/>
        </w:rPr>
        <w:tab/>
      </w:r>
      <w:r w:rsidR="007C6FB2" w:rsidRPr="004C1E06">
        <w:rPr>
          <w:rFonts w:ascii="맑은 고딕" w:eastAsia="맑은 고딕" w:hAnsi="맑은 고딕" w:cs="Times New Roman" w:hint="eastAsia"/>
          <w:b/>
          <w:bCs/>
          <w:color w:val="000000" w:themeColor="text1"/>
          <w:shd w:val="clear" w:color="auto" w:fill="FFFFFF"/>
        </w:rPr>
        <w:t>사업명:</w:t>
      </w:r>
      <w:r w:rsidR="007C6FB2">
        <w:rPr>
          <w:rFonts w:ascii="맑은 고딕" w:eastAsia="맑은 고딕" w:hAnsi="맑은 고딕" w:cs="Georgia" w:hint="eastAsia"/>
          <w:b/>
          <w:iCs/>
        </w:rPr>
        <w:t xml:space="preserve"> </w:t>
      </w:r>
      <w:r w:rsidR="0071745A">
        <w:rPr>
          <w:rFonts w:ascii="맑은 고딕" w:eastAsia="맑은 고딕" w:hAnsi="맑은 고딕" w:cs="Georgia" w:hint="eastAsia"/>
          <w:b/>
          <w:iCs/>
        </w:rPr>
        <w:t xml:space="preserve">미래창조부 및 한국정보화진흥원 주관 </w:t>
      </w:r>
      <w:r w:rsidR="007C6FB2">
        <w:rPr>
          <w:rFonts w:ascii="맑은 고딕" w:eastAsia="맑은 고딕" w:hAnsi="맑은 고딕" w:cs="Georgia" w:hint="eastAsia"/>
          <w:b/>
          <w:iCs/>
        </w:rPr>
        <w:tab/>
      </w:r>
      <w:r w:rsidR="007C6FB2">
        <w:rPr>
          <w:rFonts w:ascii="맑은 고딕" w:eastAsia="맑은 고딕" w:hAnsi="맑은 고딕" w:cs="Georgia" w:hint="eastAsia"/>
          <w:b/>
          <w:iCs/>
        </w:rPr>
        <w:tab/>
        <w:t xml:space="preserve">  </w:t>
      </w:r>
      <w:r w:rsidR="007C6FB2">
        <w:rPr>
          <w:rFonts w:ascii="맑은 고딕" w:eastAsia="맑은 고딕" w:hAnsi="맑은 고딕" w:cs="Georgia" w:hint="eastAsia"/>
          <w:iCs/>
        </w:rPr>
        <w:t>2013-2014</w:t>
      </w:r>
    </w:p>
    <w:p w14:paraId="2340DA08" w14:textId="1EF2F1B1" w:rsidR="00B17F1F" w:rsidRPr="00B17F1F" w:rsidRDefault="007C6FB2" w:rsidP="007C6FB2">
      <w:pPr>
        <w:tabs>
          <w:tab w:val="left" w:pos="2430"/>
        </w:tabs>
        <w:spacing w:line="240" w:lineRule="auto"/>
        <w:ind w:left="240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 w:hint="eastAsia"/>
          <w:b/>
          <w:iCs/>
        </w:rPr>
        <w:t xml:space="preserve">          </w:t>
      </w:r>
      <w:r w:rsidR="0071745A" w:rsidRPr="0071745A">
        <w:rPr>
          <w:rFonts w:ascii="맑은 고딕" w:eastAsia="맑은 고딕" w:hAnsi="맑은 고딕" w:cs="Georgia"/>
          <w:b/>
          <w:iCs/>
        </w:rPr>
        <w:t>빅데이터 활용</w:t>
      </w:r>
      <w:r>
        <w:rPr>
          <w:rFonts w:ascii="맑은 고딕" w:eastAsia="맑은 고딕" w:hAnsi="맑은 고딕" w:cs="Georgia" w:hint="eastAsia"/>
          <w:b/>
          <w:iCs/>
        </w:rPr>
        <w:t xml:space="preserve"> </w:t>
      </w:r>
      <w:r w:rsidR="0071745A" w:rsidRPr="0071745A">
        <w:rPr>
          <w:rFonts w:ascii="맑은 고딕" w:eastAsia="맑은 고딕" w:hAnsi="맑은 고딕" w:cs="Georgia"/>
          <w:b/>
          <w:iCs/>
        </w:rPr>
        <w:t xml:space="preserve">스마트서비스 </w:t>
      </w:r>
      <w:r w:rsidR="0071745A">
        <w:rPr>
          <w:rFonts w:ascii="맑은 고딕" w:eastAsia="맑은 고딕" w:hAnsi="맑은 고딕" w:cs="Georgia"/>
          <w:b/>
          <w:iCs/>
        </w:rPr>
        <w:t>시범사업</w:t>
      </w:r>
      <w:r>
        <w:rPr>
          <w:rFonts w:ascii="맑은 고딕" w:eastAsia="맑은 고딕" w:hAnsi="맑은 고딕" w:cs="Georgia" w:hint="eastAsia"/>
          <w:b/>
          <w:iCs/>
        </w:rPr>
        <w:t xml:space="preserve">  </w:t>
      </w:r>
    </w:p>
    <w:p w14:paraId="09F928CB" w14:textId="4AE334CE" w:rsidR="00B17F1F" w:rsidRPr="00D84F17" w:rsidRDefault="007C6FB2" w:rsidP="00A67D2A">
      <w:pPr>
        <w:spacing w:line="240" w:lineRule="auto"/>
        <w:ind w:left="240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 xml:space="preserve">공동연구진: </w:t>
      </w:r>
      <w:r w:rsidR="0071745A">
        <w:rPr>
          <w:rFonts w:ascii="맑은 고딕" w:eastAsia="맑은 고딕" w:hAnsi="맑은 고딕" w:cs="Georgia" w:hint="eastAsia"/>
          <w:iCs/>
        </w:rPr>
        <w:t>서울대학교 사회과학대학</w:t>
      </w:r>
      <w:r w:rsidR="004C1E06">
        <w:rPr>
          <w:rFonts w:ascii="맑은 고딕" w:eastAsia="맑은 고딕" w:hAnsi="맑은 고딕" w:cs="Georgia" w:hint="eastAsia"/>
          <w:iCs/>
        </w:rPr>
        <w:t xml:space="preserve">, </w:t>
      </w:r>
      <w:r w:rsidR="0071745A">
        <w:rPr>
          <w:rFonts w:ascii="맑은 고딕" w:eastAsia="맑은 고딕" w:hAnsi="맑은 고딕" w:cs="Georgia" w:hint="eastAsia"/>
          <w:iCs/>
        </w:rPr>
        <w:t>차세대융합기술원</w:t>
      </w:r>
      <w:r w:rsidR="00B17F1F" w:rsidRPr="00D84F17">
        <w:rPr>
          <w:rFonts w:ascii="맑은 고딕" w:eastAsia="맑은 고딕" w:hAnsi="맑은 고딕" w:cs="Georgia" w:hint="eastAsia"/>
          <w:iCs/>
        </w:rPr>
        <w:t xml:space="preserve"> </w:t>
      </w:r>
    </w:p>
    <w:p w14:paraId="02C3A1E1" w14:textId="043BF0B2" w:rsidR="00B17F1F" w:rsidRPr="00A67D2A" w:rsidRDefault="004C1E06" w:rsidP="00A67D2A">
      <w:pPr>
        <w:spacing w:line="240" w:lineRule="auto"/>
        <w:ind w:left="2400"/>
        <w:rPr>
          <w:rFonts w:ascii="맑은 고딕" w:eastAsia="맑은 고딕" w:hAnsi="맑은 고딕" w:cs="Times New Roman"/>
          <w:bCs/>
          <w:color w:val="000000" w:themeColor="text1"/>
          <w:shd w:val="clear" w:color="auto" w:fill="FFFFFF"/>
        </w:rPr>
      </w:pPr>
      <w:r>
        <w:rPr>
          <w:rFonts w:ascii="맑은 고딕" w:eastAsia="맑은 고딕" w:hAnsi="맑은 고딕" w:cs="Georgia" w:hint="eastAsia"/>
          <w:iCs/>
          <w:color w:val="000000" w:themeColor="text1"/>
        </w:rPr>
        <w:t xml:space="preserve">세부연구명: </w:t>
      </w:r>
      <w:r w:rsidR="0071745A" w:rsidRPr="00E2651F">
        <w:rPr>
          <w:rFonts w:ascii="맑은 고딕" w:eastAsia="맑은 고딕" w:hAnsi="맑은 고딕" w:cs="Georgia" w:hint="eastAsia"/>
          <w:b/>
          <w:bCs/>
          <w:iCs/>
          <w:color w:val="000000" w:themeColor="text1"/>
        </w:rPr>
        <w:t>스마트 뉴스 서비스</w:t>
      </w:r>
    </w:p>
    <w:p w14:paraId="05DA5022" w14:textId="77777777" w:rsidR="00B17F1F" w:rsidRPr="00B17F1F" w:rsidRDefault="00B17F1F" w:rsidP="00444777">
      <w:pPr>
        <w:spacing w:line="240" w:lineRule="auto"/>
        <w:ind w:left="2400"/>
        <w:rPr>
          <w:rFonts w:ascii="맑은 고딕" w:eastAsia="맑은 고딕" w:hAnsi="맑은 고딕" w:cs="Times New Roman"/>
          <w:color w:val="000000" w:themeColor="text1"/>
        </w:rPr>
      </w:pPr>
    </w:p>
    <w:p w14:paraId="797DEE45" w14:textId="3B20B9AA" w:rsidR="004C1E06" w:rsidRDefault="004C1E06" w:rsidP="00444777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 w:hint="eastAsia"/>
          <w:b/>
          <w:iCs/>
        </w:rPr>
        <w:t xml:space="preserve">                        인턴 근무 </w:t>
      </w:r>
      <w:r w:rsidR="00152332">
        <w:rPr>
          <w:rFonts w:ascii="맑은 고딕" w:eastAsia="맑은 고딕" w:hAnsi="맑은 고딕" w:cs="Georgia" w:hint="eastAsia"/>
          <w:b/>
          <w:iCs/>
        </w:rPr>
        <w:t>기관</w:t>
      </w:r>
      <w:r>
        <w:rPr>
          <w:rFonts w:ascii="맑은 고딕" w:eastAsia="맑은 고딕" w:hAnsi="맑은 고딕" w:cs="Georgia" w:hint="eastAsia"/>
          <w:b/>
          <w:iCs/>
        </w:rPr>
        <w:t xml:space="preserve">: </w:t>
      </w:r>
      <w:r w:rsidR="0071745A">
        <w:rPr>
          <w:rFonts w:ascii="맑은 고딕" w:eastAsia="맑은 고딕" w:hAnsi="맑은 고딕" w:cs="Georgia" w:hint="eastAsia"/>
          <w:b/>
          <w:iCs/>
        </w:rPr>
        <w:t xml:space="preserve">서울대학교 차세대융합기술원 </w:t>
      </w:r>
      <w:r>
        <w:rPr>
          <w:rFonts w:ascii="맑은 고딕" w:eastAsia="맑은 고딕" w:hAnsi="맑은 고딕" w:cs="Georgia" w:hint="eastAsia"/>
          <w:b/>
          <w:iCs/>
        </w:rPr>
        <w:tab/>
      </w:r>
      <w:r>
        <w:rPr>
          <w:rFonts w:ascii="맑은 고딕" w:eastAsia="맑은 고딕" w:hAnsi="맑은 고딕" w:cs="Georgia" w:hint="eastAsia"/>
          <w:b/>
          <w:iCs/>
        </w:rPr>
        <w:tab/>
        <w:t xml:space="preserve">        </w:t>
      </w:r>
      <w:r>
        <w:rPr>
          <w:rFonts w:ascii="맑은 고딕" w:eastAsia="맑은 고딕" w:hAnsi="맑은 고딕" w:cs="Georgia" w:hint="eastAsia"/>
          <w:iCs/>
        </w:rPr>
        <w:t>2013</w:t>
      </w:r>
    </w:p>
    <w:p w14:paraId="6FC0D72D" w14:textId="3C176407" w:rsidR="004C1E06" w:rsidRPr="00152332" w:rsidRDefault="004C1E06" w:rsidP="00152332">
      <w:pPr>
        <w:tabs>
          <w:tab w:val="left" w:pos="2430"/>
        </w:tabs>
        <w:spacing w:line="240" w:lineRule="auto"/>
        <w:ind w:left="540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 w:hint="eastAsia"/>
          <w:b/>
          <w:iCs/>
        </w:rPr>
        <w:tab/>
      </w:r>
      <w:r>
        <w:rPr>
          <w:rFonts w:ascii="맑은 고딕" w:eastAsia="맑은 고딕" w:hAnsi="맑은 고딕" w:cs="Georgia" w:hint="eastAsia"/>
          <w:b/>
          <w:iCs/>
        </w:rPr>
        <w:tab/>
      </w:r>
      <w:r>
        <w:rPr>
          <w:rFonts w:ascii="맑은 고딕" w:eastAsia="맑은 고딕" w:hAnsi="맑은 고딕" w:cs="Georgia" w:hint="eastAsia"/>
          <w:b/>
          <w:iCs/>
        </w:rPr>
        <w:tab/>
        <w:t xml:space="preserve">      </w:t>
      </w:r>
      <w:r w:rsidR="0071745A">
        <w:rPr>
          <w:rFonts w:ascii="맑은 고딕" w:eastAsia="맑은 고딕" w:hAnsi="맑은 고딕" w:cs="Georgia" w:hint="eastAsia"/>
          <w:b/>
          <w:iCs/>
        </w:rPr>
        <w:t>데이터사이언스 연구실</w:t>
      </w:r>
    </w:p>
    <w:p w14:paraId="2C3F7037" w14:textId="3DA6C719" w:rsidR="00D84DE7" w:rsidRPr="005945F0" w:rsidRDefault="00152332" w:rsidP="00FD2161">
      <w:pPr>
        <w:spacing w:line="240" w:lineRule="auto"/>
        <w:ind w:left="1680" w:firstLine="720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근무</w:t>
      </w:r>
      <w:r w:rsidR="004C1E06">
        <w:rPr>
          <w:rFonts w:ascii="맑은 고딕" w:eastAsia="맑은 고딕" w:hAnsi="맑은 고딕" w:cs="Georgia" w:hint="eastAsia"/>
          <w:iCs/>
        </w:rPr>
        <w:t xml:space="preserve"> 내역: </w:t>
      </w:r>
      <w:r w:rsidR="0071745A">
        <w:rPr>
          <w:rFonts w:ascii="맑은 고딕" w:eastAsia="맑은 고딕" w:hAnsi="맑은 고딕" w:cs="Georgia" w:hint="eastAsia"/>
          <w:iCs/>
        </w:rPr>
        <w:t>웹디자인 및 데이터시각화 기획</w:t>
      </w:r>
      <w:r w:rsidR="004C1E06">
        <w:rPr>
          <w:rFonts w:ascii="맑은 고딕" w:eastAsia="맑은 고딕" w:hAnsi="맑은 고딕" w:cs="Georgia" w:hint="eastAsia"/>
          <w:iCs/>
        </w:rPr>
        <w:t xml:space="preserve"> 업무 </w:t>
      </w:r>
      <w:r w:rsidR="006034FF">
        <w:rPr>
          <w:rFonts w:ascii="맑은 고딕" w:eastAsia="맑은 고딕" w:hAnsi="맑은 고딕" w:cs="Georgia" w:hint="eastAsia"/>
          <w:iCs/>
        </w:rPr>
        <w:t>진행</w:t>
      </w:r>
    </w:p>
    <w:p w14:paraId="5E90801D" w14:textId="789409EB" w:rsidR="003D2FE2" w:rsidRDefault="000A42BC">
      <w:pPr>
        <w:tabs>
          <w:tab w:val="left" w:pos="2430"/>
          <w:tab w:val="right" w:pos="9270"/>
        </w:tabs>
        <w:ind w:left="540"/>
        <w:rPr>
          <w:rFonts w:eastAsia="맑은 고딕"/>
        </w:rPr>
      </w:pPr>
      <w:r>
        <w:rPr>
          <w:noProof/>
        </w:rPr>
        <w:drawing>
          <wp:inline distT="0" distB="0" distL="0" distR="0" wp14:anchorId="5EAC5DB1" wp14:editId="5249E99D">
            <wp:extent cx="5499100" cy="25400"/>
            <wp:effectExtent l="0" t="0" r="1270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BF09" w14:textId="77777777" w:rsidR="003D2FE2" w:rsidRPr="008A4A6D" w:rsidRDefault="003D2FE2">
      <w:pPr>
        <w:tabs>
          <w:tab w:val="left" w:pos="2430"/>
          <w:tab w:val="right" w:pos="9270"/>
        </w:tabs>
        <w:ind w:left="540"/>
        <w:rPr>
          <w:rFonts w:ascii="Georgia" w:eastAsia="맑은 고딕" w:hAnsi="Georgia" w:cs="Georgia"/>
          <w:iCs/>
          <w:sz w:val="16"/>
        </w:rPr>
      </w:pPr>
    </w:p>
    <w:p w14:paraId="620CA764" w14:textId="2650853D" w:rsidR="00AD576C" w:rsidRDefault="0071745A" w:rsidP="00AD576C">
      <w:pPr>
        <w:widowControl w:val="0"/>
        <w:autoSpaceDE w:val="0"/>
        <w:autoSpaceDN w:val="0"/>
        <w:adjustRightInd w:val="0"/>
        <w:spacing w:after="240" w:line="240" w:lineRule="auto"/>
        <w:ind w:firstLine="540"/>
        <w:rPr>
          <w:rFonts w:ascii="맑은 고딕" w:eastAsia="맑은 고딕" w:hAnsi="맑은 고딕" w:cs="Times New Roman"/>
          <w:b/>
          <w:color w:val="auto"/>
        </w:rPr>
      </w:pPr>
      <w:r>
        <w:rPr>
          <w:rFonts w:ascii="맑은 고딕" w:eastAsia="맑은 고딕" w:hAnsi="맑은 고딕" w:cs="Georgia" w:hint="eastAsia"/>
        </w:rPr>
        <w:t>연구성과물</w:t>
      </w:r>
      <w:r w:rsidRPr="00D1698B">
        <w:rPr>
          <w:rFonts w:ascii="Georgia" w:eastAsia="맑은 고딕" w:hAnsi="Georgia" w:cs="Times New Roman"/>
          <w:b/>
          <w:color w:val="auto"/>
        </w:rPr>
        <w:t xml:space="preserve"> </w:t>
      </w:r>
      <w:r>
        <w:rPr>
          <w:rFonts w:ascii="Georgia" w:eastAsia="맑은 고딕" w:hAnsi="Georgia" w:cs="Times New Roman" w:hint="eastAsia"/>
          <w:b/>
          <w:color w:val="auto"/>
        </w:rPr>
        <w:tab/>
        <w:t xml:space="preserve">    </w:t>
      </w:r>
      <w:r w:rsidR="00902391" w:rsidRPr="004C67E5">
        <w:rPr>
          <w:rFonts w:ascii="맑은 고딕" w:eastAsia="맑은 고딕" w:hAnsi="맑은 고딕" w:cs="Times New Roman" w:hint="eastAsia"/>
          <w:b/>
          <w:color w:val="auto"/>
        </w:rPr>
        <w:t>국</w:t>
      </w:r>
      <w:r w:rsidR="00902391">
        <w:rPr>
          <w:rFonts w:ascii="맑은 고딕" w:eastAsia="맑은 고딕" w:hAnsi="맑은 고딕" w:cs="Times New Roman" w:hint="eastAsia"/>
          <w:b/>
          <w:color w:val="auto"/>
        </w:rPr>
        <w:t>제</w:t>
      </w:r>
      <w:r w:rsidR="00902391" w:rsidRPr="004C67E5">
        <w:rPr>
          <w:rFonts w:ascii="맑은 고딕" w:eastAsia="맑은 고딕" w:hAnsi="맑은 고딕" w:cs="Times New Roman" w:hint="eastAsia"/>
          <w:b/>
          <w:color w:val="auto"/>
        </w:rPr>
        <w:t>저널</w:t>
      </w:r>
    </w:p>
    <w:p w14:paraId="59DF7348" w14:textId="3ECFC116" w:rsidR="0051127F" w:rsidRPr="00B87983" w:rsidRDefault="0051127F" w:rsidP="00B87983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/>
          <w:bCs/>
        </w:rPr>
        <w:t xml:space="preserve">Kwanghyuk Moon, </w:t>
      </w:r>
      <w:r w:rsidRPr="00887B3A">
        <w:rPr>
          <w:rFonts w:ascii="맑은 고딕" w:eastAsia="맑은 고딕" w:hAnsi="맑은 고딕" w:hint="eastAsia"/>
          <w:bCs/>
        </w:rPr>
        <w:t>Hyoji Ha</w:t>
      </w:r>
      <w:r>
        <w:rPr>
          <w:rFonts w:ascii="맑은 고딕" w:eastAsia="맑은 고딕" w:hAnsi="맑은 고딕"/>
          <w:bCs/>
        </w:rPr>
        <w:t xml:space="preserve"> and </w:t>
      </w:r>
      <w:r w:rsidRPr="00887B3A">
        <w:rPr>
          <w:rFonts w:ascii="맑은 고딕" w:eastAsia="맑은 고딕" w:hAnsi="맑은 고딕" w:hint="eastAsia"/>
          <w:bCs/>
        </w:rPr>
        <w:t xml:space="preserve">Kyungwon Lee, </w:t>
      </w:r>
      <w:r w:rsidRPr="00AD576C">
        <w:rPr>
          <w:rFonts w:ascii="맑은 고딕" w:eastAsia="맑은 고딕" w:hAnsi="맑은 고딕" w:cs="Georgia"/>
          <w:b/>
          <w:bCs/>
          <w:iCs/>
        </w:rPr>
        <w:t>“</w:t>
      </w:r>
      <w:hyperlink r:id="rId16" w:history="1">
        <w:r w:rsidRPr="00B87983">
          <w:rPr>
            <w:rStyle w:val="a8"/>
            <w:b/>
            <w:bCs/>
          </w:rPr>
          <w:t>Design of Visual Interfaces for Debate Analysis: Cooccurrence Matrix and Circle Packing</w:t>
        </w:r>
      </w:hyperlink>
      <w:r w:rsidRPr="00AD576C">
        <w:rPr>
          <w:rFonts w:ascii="맑은 고딕" w:eastAsia="맑은 고딕" w:hAnsi="맑은 고딕" w:cs="Georgia"/>
          <w:b/>
          <w:bCs/>
          <w:iCs/>
        </w:rPr>
        <w:t>”</w:t>
      </w:r>
      <w:r>
        <w:rPr>
          <w:rFonts w:ascii="맑은 고딕" w:eastAsia="맑은 고딕" w:hAnsi="맑은 고딕" w:cs="Georgia"/>
          <w:bCs/>
          <w:iCs/>
        </w:rPr>
        <w:t xml:space="preserve">, </w:t>
      </w:r>
      <w:r w:rsidRPr="00FE06E9">
        <w:rPr>
          <w:rFonts w:ascii="맑은 고딕" w:eastAsia="맑은 고딕" w:hAnsi="맑은 고딕" w:cs="Georgia"/>
          <w:bCs/>
          <w:iCs/>
        </w:rPr>
        <w:t xml:space="preserve">Archives of Design </w:t>
      </w:r>
      <w:proofErr w:type="gramStart"/>
      <w:r w:rsidRPr="00FE06E9">
        <w:rPr>
          <w:rFonts w:ascii="맑은 고딕" w:eastAsia="맑은 고딕" w:hAnsi="맑은 고딕" w:cs="Georgia"/>
          <w:bCs/>
          <w:iCs/>
        </w:rPr>
        <w:t>Research(</w:t>
      </w:r>
      <w:proofErr w:type="gramEnd"/>
      <w:r w:rsidRPr="00FE06E9">
        <w:rPr>
          <w:rFonts w:ascii="맑은 고딕" w:eastAsia="맑은 고딕" w:hAnsi="맑은 고딕" w:cs="Georgia"/>
          <w:bCs/>
          <w:iCs/>
        </w:rPr>
        <w:t>SCOPUS), 3</w:t>
      </w:r>
      <w:r w:rsidR="00B87983">
        <w:rPr>
          <w:rFonts w:ascii="맑은 고딕" w:eastAsia="맑은 고딕" w:hAnsi="맑은 고딕" w:cs="Georgia"/>
          <w:bCs/>
          <w:iCs/>
        </w:rPr>
        <w:t>8</w:t>
      </w:r>
      <w:r w:rsidRPr="00FE06E9">
        <w:rPr>
          <w:rFonts w:ascii="맑은 고딕" w:eastAsia="맑은 고딕" w:hAnsi="맑은 고딕" w:cs="Georgia"/>
          <w:bCs/>
          <w:iCs/>
        </w:rPr>
        <w:t>(</w:t>
      </w:r>
      <w:r w:rsidR="00B87983">
        <w:rPr>
          <w:rFonts w:ascii="맑은 고딕" w:eastAsia="맑은 고딕" w:hAnsi="맑은 고딕" w:cs="Georgia"/>
          <w:bCs/>
          <w:iCs/>
        </w:rPr>
        <w:t>4</w:t>
      </w:r>
      <w:r w:rsidRPr="00FE06E9">
        <w:rPr>
          <w:rFonts w:ascii="맑은 고딕" w:eastAsia="맑은 고딕" w:hAnsi="맑은 고딕" w:cs="Georgia"/>
          <w:bCs/>
          <w:iCs/>
        </w:rPr>
        <w:t>). (</w:t>
      </w:r>
      <w:r>
        <w:rPr>
          <w:rFonts w:ascii="맑은 고딕" w:eastAsia="맑은 고딕" w:hAnsi="맑은 고딕" w:cs="Georgia"/>
          <w:bCs/>
          <w:iCs/>
        </w:rPr>
        <w:t>November</w:t>
      </w:r>
      <w:r w:rsidRPr="00FE06E9">
        <w:rPr>
          <w:rFonts w:ascii="맑은 고딕" w:eastAsia="맑은 고딕" w:hAnsi="맑은 고딕" w:cs="Georgia"/>
          <w:bCs/>
          <w:iCs/>
        </w:rPr>
        <w:t xml:space="preserve"> 202</w:t>
      </w:r>
      <w:r>
        <w:rPr>
          <w:rFonts w:ascii="맑은 고딕" w:eastAsia="맑은 고딕" w:hAnsi="맑은 고딕" w:cs="Georgia"/>
          <w:bCs/>
          <w:iCs/>
        </w:rPr>
        <w:t>5</w:t>
      </w:r>
      <w:r w:rsidRPr="00FE06E9">
        <w:rPr>
          <w:rFonts w:ascii="맑은 고딕" w:eastAsia="맑은 고딕" w:hAnsi="맑은 고딕" w:cs="Georgia"/>
          <w:bCs/>
          <w:iCs/>
        </w:rPr>
        <w:t>):</w:t>
      </w:r>
      <w:r w:rsidR="00B87983">
        <w:rPr>
          <w:rFonts w:ascii="맑은 고딕" w:eastAsia="맑은 고딕" w:hAnsi="맑은 고딕" w:cs="Georgia"/>
          <w:bCs/>
          <w:iCs/>
        </w:rPr>
        <w:t>347</w:t>
      </w:r>
      <w:r w:rsidRPr="00FE06E9">
        <w:rPr>
          <w:rFonts w:ascii="맑은 고딕" w:eastAsia="맑은 고딕" w:hAnsi="맑은 고딕" w:cs="Georgia"/>
          <w:bCs/>
          <w:iCs/>
        </w:rPr>
        <w:t>-</w:t>
      </w:r>
      <w:r w:rsidR="00B87983">
        <w:rPr>
          <w:rFonts w:ascii="맑은 고딕" w:eastAsia="맑은 고딕" w:hAnsi="맑은 고딕" w:cs="Georgia"/>
          <w:bCs/>
          <w:iCs/>
        </w:rPr>
        <w:t>366</w:t>
      </w:r>
      <w:r w:rsidRPr="00FE06E9">
        <w:rPr>
          <w:rFonts w:ascii="맑은 고딕" w:eastAsia="맑은 고딕" w:hAnsi="맑은 고딕" w:cs="Georgia"/>
          <w:bCs/>
          <w:iCs/>
        </w:rPr>
        <w:t>.</w:t>
      </w:r>
    </w:p>
    <w:p w14:paraId="43F87525" w14:textId="77777777" w:rsidR="0051127F" w:rsidRPr="0051127F" w:rsidRDefault="0051127F" w:rsidP="0051127F">
      <w:pPr>
        <w:tabs>
          <w:tab w:val="left" w:pos="2435"/>
          <w:tab w:val="right" w:pos="9270"/>
        </w:tabs>
        <w:rPr>
          <w:rFonts w:ascii="맑은 고딕" w:eastAsia="맑은 고딕" w:hAnsi="맑은 고딕"/>
          <w:bCs/>
        </w:rPr>
      </w:pPr>
    </w:p>
    <w:p w14:paraId="07AD0001" w14:textId="14BC90A0" w:rsidR="00E30E4D" w:rsidRDefault="00E30E4D" w:rsidP="00E30E4D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887B3A">
        <w:rPr>
          <w:rFonts w:ascii="맑은 고딕" w:eastAsia="맑은 고딕" w:hAnsi="맑은 고딕" w:hint="eastAsia"/>
          <w:bCs/>
        </w:rPr>
        <w:t xml:space="preserve">Hyoji Ha, </w:t>
      </w:r>
      <w:r>
        <w:rPr>
          <w:rFonts w:ascii="맑은 고딕" w:eastAsia="맑은 고딕" w:hAnsi="맑은 고딕"/>
          <w:bCs/>
        </w:rPr>
        <w:t xml:space="preserve">Kwanghyuk Moon, Hyerim Joung, Hyegyeong Kim and </w:t>
      </w:r>
      <w:r w:rsidRPr="00887B3A">
        <w:rPr>
          <w:rFonts w:ascii="맑은 고딕" w:eastAsia="맑은 고딕" w:hAnsi="맑은 고딕" w:hint="eastAsia"/>
          <w:bCs/>
        </w:rPr>
        <w:t xml:space="preserve">Kyungwon Lee, </w:t>
      </w:r>
      <w:r w:rsidRPr="00AD576C">
        <w:rPr>
          <w:rFonts w:ascii="맑은 고딕" w:eastAsia="맑은 고딕" w:hAnsi="맑은 고딕" w:cs="Georgia"/>
          <w:b/>
          <w:bCs/>
          <w:iCs/>
        </w:rPr>
        <w:t>“</w:t>
      </w:r>
      <w:hyperlink r:id="rId17" w:history="1">
        <w:r w:rsidRPr="00E30E4D">
          <w:rPr>
            <w:rStyle w:val="a8"/>
            <w:rFonts w:ascii="맑은 고딕" w:eastAsia="맑은 고딕" w:hAnsi="맑은 고딕" w:cs="Georgia"/>
            <w:b/>
            <w:bCs/>
            <w:iCs/>
          </w:rPr>
          <w:t>An exploration system to effectively analyze the visual metaphor used in sentiment visualization</w:t>
        </w:r>
      </w:hyperlink>
      <w:r w:rsidRPr="00AD576C">
        <w:rPr>
          <w:rFonts w:ascii="맑은 고딕" w:eastAsia="맑은 고딕" w:hAnsi="맑은 고딕" w:cs="Georgia"/>
          <w:b/>
          <w:bCs/>
          <w:iCs/>
        </w:rPr>
        <w:t>”</w:t>
      </w:r>
      <w:r>
        <w:rPr>
          <w:rFonts w:ascii="맑은 고딕" w:eastAsia="맑은 고딕" w:hAnsi="맑은 고딕" w:cs="Georgia"/>
          <w:bCs/>
          <w:iCs/>
        </w:rPr>
        <w:t xml:space="preserve">, </w:t>
      </w:r>
      <w:r w:rsidR="00751554">
        <w:rPr>
          <w:rFonts w:ascii="맑은 고딕" w:eastAsia="맑은 고딕" w:hAnsi="맑은 고딕" w:cs="Georgia"/>
          <w:bCs/>
          <w:iCs/>
        </w:rPr>
        <w:t xml:space="preserve">Information </w:t>
      </w:r>
      <w:proofErr w:type="gramStart"/>
      <w:r w:rsidR="00751554">
        <w:rPr>
          <w:rFonts w:ascii="맑은 고딕" w:eastAsia="맑은 고딕" w:hAnsi="맑은 고딕" w:cs="Georgia"/>
          <w:bCs/>
          <w:iCs/>
        </w:rPr>
        <w:t>Visualization</w:t>
      </w:r>
      <w:r>
        <w:rPr>
          <w:rFonts w:ascii="맑은 고딕" w:eastAsia="맑은 고딕" w:hAnsi="맑은 고딕" w:cs="Georgia"/>
          <w:bCs/>
          <w:iCs/>
        </w:rPr>
        <w:t>(</w:t>
      </w:r>
      <w:proofErr w:type="gramEnd"/>
      <w:r>
        <w:rPr>
          <w:rFonts w:ascii="맑은 고딕" w:eastAsia="맑은 고딕" w:hAnsi="맑은 고딕" w:cs="Georgia"/>
          <w:bCs/>
          <w:iCs/>
        </w:rPr>
        <w:t>SCIE)</w:t>
      </w:r>
      <w:r w:rsidRPr="00AD576C">
        <w:rPr>
          <w:rFonts w:ascii="맑은 고딕" w:eastAsia="맑은 고딕" w:hAnsi="맑은 고딕" w:cs="Georgia"/>
          <w:bCs/>
          <w:iCs/>
        </w:rPr>
        <w:t>,</w:t>
      </w:r>
      <w:r w:rsidR="00751554">
        <w:rPr>
          <w:rFonts w:ascii="맑은 고딕" w:eastAsia="맑은 고딕" w:hAnsi="맑은 고딕" w:cs="Georgia"/>
          <w:bCs/>
          <w:iCs/>
        </w:rPr>
        <w:t xml:space="preserve"> </w:t>
      </w:r>
      <w:r>
        <w:rPr>
          <w:rFonts w:ascii="맑은 고딕" w:eastAsia="맑은 고딕" w:hAnsi="맑은 고딕" w:cs="Georgia"/>
          <w:bCs/>
          <w:iCs/>
        </w:rPr>
        <w:t>(</w:t>
      </w:r>
      <w:r w:rsidR="00751554">
        <w:rPr>
          <w:rFonts w:ascii="맑은 고딕" w:eastAsia="맑은 고딕" w:hAnsi="맑은 고딕" w:cs="Georgia"/>
          <w:bCs/>
          <w:iCs/>
        </w:rPr>
        <w:t>Feburary</w:t>
      </w:r>
      <w:r>
        <w:rPr>
          <w:rFonts w:ascii="맑은 고딕" w:eastAsia="맑은 고딕" w:hAnsi="맑은 고딕" w:cs="Georgia"/>
          <w:bCs/>
          <w:iCs/>
        </w:rPr>
        <w:t xml:space="preserve"> 202</w:t>
      </w:r>
      <w:r w:rsidR="00751554">
        <w:rPr>
          <w:rFonts w:ascii="맑은 고딕" w:eastAsia="맑은 고딕" w:hAnsi="맑은 고딕" w:cs="Georgia"/>
          <w:bCs/>
          <w:iCs/>
        </w:rPr>
        <w:t>4</w:t>
      </w:r>
      <w:r>
        <w:rPr>
          <w:rFonts w:ascii="맑은 고딕" w:eastAsia="맑은 고딕" w:hAnsi="맑은 고딕" w:cs="Georgia"/>
          <w:bCs/>
          <w:iCs/>
        </w:rPr>
        <w:t>):</w:t>
      </w:r>
      <w:r w:rsidR="00751554" w:rsidRPr="00751554">
        <w:rPr>
          <w:rFonts w:ascii="맑은 고딕" w:eastAsia="맑은 고딕" w:hAnsi="맑은 고딕" w:cs="Georgia"/>
          <w:bCs/>
          <w:iCs/>
        </w:rPr>
        <w:t xml:space="preserve"> 14738716241228593.</w:t>
      </w:r>
    </w:p>
    <w:p w14:paraId="02BF8063" w14:textId="77777777" w:rsidR="00E30E4D" w:rsidRDefault="00E30E4D" w:rsidP="00A940AA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</w:p>
    <w:p w14:paraId="12EB33BD" w14:textId="13216229" w:rsidR="00AD576C" w:rsidRDefault="00AD576C" w:rsidP="00A940AA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>
        <w:rPr>
          <w:rFonts w:ascii="맑은 고딕" w:eastAsia="맑은 고딕" w:hAnsi="맑은 고딕" w:cs="Georgia"/>
          <w:bCs/>
          <w:iCs/>
        </w:rPr>
        <w:t>Raja Mubashar</w:t>
      </w:r>
      <w:r w:rsidRPr="00AD576C">
        <w:t xml:space="preserve"> </w:t>
      </w:r>
      <w:r>
        <w:rPr>
          <w:rFonts w:ascii="맑은 고딕" w:eastAsia="맑은 고딕" w:hAnsi="맑은 고딕" w:cs="Georgia"/>
          <w:bCs/>
          <w:iCs/>
        </w:rPr>
        <w:t>Karim, Taehong Jeong</w:t>
      </w:r>
      <w:r w:rsidRPr="00AD576C">
        <w:rPr>
          <w:rFonts w:ascii="맑은 고딕" w:eastAsia="맑은 고딕" w:hAnsi="맑은 고딕" w:cs="Georgia"/>
          <w:bCs/>
          <w:iCs/>
        </w:rPr>
        <w:t>,</w:t>
      </w:r>
      <w:r>
        <w:rPr>
          <w:rFonts w:ascii="맑은 고딕" w:eastAsia="맑은 고딕" w:hAnsi="맑은 고딕" w:cs="Georgia"/>
          <w:bCs/>
          <w:iCs/>
        </w:rPr>
        <w:t xml:space="preserve"> Hyoji Ha</w:t>
      </w:r>
      <w:r w:rsidRPr="00AD576C">
        <w:rPr>
          <w:rFonts w:ascii="맑은 고딕" w:eastAsia="맑은 고딕" w:hAnsi="맑은 고딕" w:cs="Georgia"/>
          <w:bCs/>
          <w:iCs/>
        </w:rPr>
        <w:t xml:space="preserve">, </w:t>
      </w:r>
      <w:r>
        <w:rPr>
          <w:rFonts w:ascii="맑은 고딕" w:eastAsia="맑은 고딕" w:hAnsi="맑은 고딕" w:cs="Georgia"/>
          <w:bCs/>
          <w:iCs/>
        </w:rPr>
        <w:t xml:space="preserve">Jaejong </w:t>
      </w:r>
      <w:r w:rsidRPr="00AD576C">
        <w:rPr>
          <w:rFonts w:ascii="맑은 고딕" w:eastAsia="맑은 고딕" w:hAnsi="맑은 고딕" w:cs="Georgia"/>
          <w:bCs/>
          <w:iCs/>
        </w:rPr>
        <w:t>H</w:t>
      </w:r>
      <w:r>
        <w:rPr>
          <w:rFonts w:ascii="맑은 고딕" w:eastAsia="맑은 고딕" w:hAnsi="맑은 고딕" w:cs="Georgia"/>
          <w:bCs/>
          <w:iCs/>
        </w:rPr>
        <w:t xml:space="preserve">o, Kyungwon Lee and Hyun Joon Shin. </w:t>
      </w:r>
      <w:r w:rsidRPr="00AD576C">
        <w:rPr>
          <w:rFonts w:ascii="맑은 고딕" w:eastAsia="맑은 고딕" w:hAnsi="맑은 고딕" w:cs="Georgia"/>
          <w:b/>
          <w:bCs/>
          <w:iCs/>
        </w:rPr>
        <w:t>“</w:t>
      </w:r>
      <w:hyperlink r:id="rId18" w:history="1">
        <w:r w:rsidRPr="00703C69">
          <w:rPr>
            <w:rStyle w:val="a8"/>
            <w:rFonts w:ascii="맑은 고딕" w:eastAsia="맑은 고딕" w:hAnsi="맑은 고딕" w:cs="Georgia"/>
            <w:b/>
            <w:bCs/>
            <w:iCs/>
          </w:rPr>
          <w:t>Improving user experience of color palette extraction by using interactive visualization based on hierarchical color model</w:t>
        </w:r>
      </w:hyperlink>
      <w:r w:rsidRPr="00AD576C">
        <w:rPr>
          <w:rFonts w:ascii="맑은 고딕" w:eastAsia="맑은 고딕" w:hAnsi="맑은 고딕" w:cs="Georgia"/>
          <w:b/>
          <w:bCs/>
          <w:iCs/>
        </w:rPr>
        <w:t>”</w:t>
      </w:r>
      <w:r>
        <w:rPr>
          <w:rFonts w:ascii="맑은 고딕" w:eastAsia="맑은 고딕" w:hAnsi="맑은 고딕" w:cs="Georgia"/>
          <w:bCs/>
          <w:iCs/>
        </w:rPr>
        <w:t xml:space="preserve">, </w:t>
      </w:r>
      <w:r w:rsidRPr="00AD576C">
        <w:rPr>
          <w:rFonts w:ascii="맑은 고딕" w:eastAsia="맑은 고딕" w:hAnsi="맑은 고딕" w:cs="Georgia"/>
          <w:bCs/>
          <w:iCs/>
        </w:rPr>
        <w:t>International Journal of Human-Computer Studies</w:t>
      </w:r>
      <w:r>
        <w:rPr>
          <w:rFonts w:ascii="맑은 고딕" w:eastAsia="맑은 고딕" w:hAnsi="맑은 고딕" w:cs="Georgia"/>
          <w:bCs/>
          <w:iCs/>
        </w:rPr>
        <w:t>(SCIE)</w:t>
      </w:r>
      <w:r w:rsidRPr="00AD576C">
        <w:rPr>
          <w:rFonts w:ascii="맑은 고딕" w:eastAsia="맑은 고딕" w:hAnsi="맑은 고딕" w:cs="Georgia"/>
          <w:bCs/>
          <w:iCs/>
        </w:rPr>
        <w:t>,</w:t>
      </w:r>
      <w:r>
        <w:rPr>
          <w:rFonts w:ascii="맑은 고딕" w:eastAsia="맑은 고딕" w:hAnsi="맑은 고딕" w:cs="Georgia"/>
          <w:bCs/>
          <w:iCs/>
        </w:rPr>
        <w:t xml:space="preserve"> 169. (</w:t>
      </w:r>
      <w:r w:rsidR="00D84DE7">
        <w:rPr>
          <w:rFonts w:ascii="맑은 고딕" w:eastAsia="맑은 고딕" w:hAnsi="맑은 고딕" w:cs="Georgia"/>
          <w:bCs/>
          <w:iCs/>
        </w:rPr>
        <w:t>January</w:t>
      </w:r>
      <w:r>
        <w:rPr>
          <w:rFonts w:ascii="맑은 고딕" w:eastAsia="맑은 고딕" w:hAnsi="맑은 고딕" w:cs="Georgia"/>
          <w:bCs/>
          <w:iCs/>
        </w:rPr>
        <w:t xml:space="preserve"> 202</w:t>
      </w:r>
      <w:r w:rsidR="00D84DE7">
        <w:rPr>
          <w:rFonts w:ascii="맑은 고딕" w:eastAsia="맑은 고딕" w:hAnsi="맑은 고딕" w:cs="Georgia"/>
          <w:bCs/>
          <w:iCs/>
        </w:rPr>
        <w:t>3</w:t>
      </w:r>
      <w:r>
        <w:rPr>
          <w:rFonts w:ascii="맑은 고딕" w:eastAsia="맑은 고딕" w:hAnsi="맑은 고딕" w:cs="Georgia"/>
          <w:bCs/>
          <w:iCs/>
        </w:rPr>
        <w:t>):</w:t>
      </w:r>
      <w:r w:rsidRPr="00AD576C">
        <w:rPr>
          <w:rFonts w:ascii="맑은 고딕" w:eastAsia="맑은 고딕" w:hAnsi="맑은 고딕" w:cs="Georgia"/>
          <w:bCs/>
          <w:iCs/>
        </w:rPr>
        <w:t>102924.</w:t>
      </w:r>
    </w:p>
    <w:p w14:paraId="1FF23E11" w14:textId="77777777" w:rsidR="00AD576C" w:rsidRPr="009157A6" w:rsidRDefault="00AD576C" w:rsidP="00FE06E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  <w:sz w:val="15"/>
          <w:szCs w:val="15"/>
        </w:rPr>
      </w:pPr>
    </w:p>
    <w:p w14:paraId="068B4B78" w14:textId="7928589F" w:rsidR="00FE06E9" w:rsidRDefault="00FE06E9" w:rsidP="00FE06E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887B3A">
        <w:rPr>
          <w:rFonts w:ascii="맑은 고딕" w:eastAsia="맑은 고딕" w:hAnsi="맑은 고딕" w:cs="Georgia" w:hint="eastAsia"/>
          <w:bCs/>
          <w:iCs/>
        </w:rPr>
        <w:t xml:space="preserve">Hyoji Ha, </w:t>
      </w:r>
      <w:r w:rsidRPr="00FE06E9">
        <w:rPr>
          <w:rFonts w:ascii="맑은 고딕" w:eastAsia="맑은 고딕" w:hAnsi="맑은 고딕" w:cs="Georgia"/>
          <w:bCs/>
          <w:iCs/>
        </w:rPr>
        <w:t>Hyerim Joung, Kwanghyuk Moon</w:t>
      </w:r>
      <w:r w:rsidRPr="00FE06E9">
        <w:rPr>
          <w:rFonts w:ascii="맑은 고딕" w:eastAsia="맑은 고딕" w:hAnsi="맑은 고딕" w:cs="Georgia" w:hint="eastAsia"/>
          <w:bCs/>
          <w:iCs/>
        </w:rPr>
        <w:t xml:space="preserve"> </w:t>
      </w:r>
      <w:r w:rsidRPr="00887B3A">
        <w:rPr>
          <w:rFonts w:ascii="맑은 고딕" w:eastAsia="맑은 고딕" w:hAnsi="맑은 고딕" w:cs="Georgia" w:hint="eastAsia"/>
          <w:bCs/>
          <w:iCs/>
        </w:rPr>
        <w:t xml:space="preserve">and Kyungwon Lee, </w:t>
      </w:r>
      <w:r>
        <w:rPr>
          <w:rFonts w:ascii="맑은 고딕" w:eastAsia="맑은 고딕" w:hAnsi="맑은 고딕" w:cs="Georgia"/>
          <w:bCs/>
          <w:iCs/>
        </w:rPr>
        <w:t>“</w:t>
      </w:r>
      <w:hyperlink r:id="rId19" w:history="1">
        <w:r w:rsidRPr="00703C69">
          <w:rPr>
            <w:rStyle w:val="a8"/>
            <w:rFonts w:ascii="맑은 고딕" w:eastAsia="맑은 고딕" w:hAnsi="맑은 고딕" w:cs="Georgia"/>
            <w:b/>
            <w:bCs/>
            <w:iCs/>
          </w:rPr>
          <w:t>Constructing a Taxonomy for Sentiment Visualization Analysis Using Visual Metaphors</w:t>
        </w:r>
      </w:hyperlink>
      <w:r>
        <w:rPr>
          <w:rFonts w:ascii="맑은 고딕" w:eastAsia="맑은 고딕" w:hAnsi="맑은 고딕" w:cs="Georgia"/>
          <w:b/>
          <w:bCs/>
          <w:iCs/>
        </w:rPr>
        <w:t>”</w:t>
      </w:r>
      <w:r w:rsidRPr="00FE06E9">
        <w:rPr>
          <w:rFonts w:ascii="맑은 고딕" w:eastAsia="맑은 고딕" w:hAnsi="맑은 고딕" w:cs="Georgia"/>
          <w:bCs/>
          <w:iCs/>
        </w:rPr>
        <w:t>, Archives of Design Research(SCOPUS), 35(2). (May 2022):181-207.</w:t>
      </w:r>
    </w:p>
    <w:p w14:paraId="443A2BC4" w14:textId="77777777" w:rsidR="00FE06E9" w:rsidRPr="009157A6" w:rsidRDefault="00FE06E9" w:rsidP="00FE06E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  <w:sz w:val="15"/>
          <w:szCs w:val="15"/>
        </w:rPr>
      </w:pPr>
    </w:p>
    <w:p w14:paraId="29F96258" w14:textId="488430B6" w:rsidR="00FE06E9" w:rsidRDefault="00FE06E9" w:rsidP="00AD576C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FE06E9">
        <w:rPr>
          <w:rFonts w:ascii="맑은 고딕" w:eastAsia="맑은 고딕" w:hAnsi="맑은 고딕" w:cs="Georgia"/>
          <w:bCs/>
          <w:iCs/>
        </w:rPr>
        <w:t>Jaejong Ho, Hyoj</w:t>
      </w:r>
      <w:r>
        <w:rPr>
          <w:rFonts w:ascii="맑은 고딕" w:eastAsia="맑은 고딕" w:hAnsi="맑은 고딕" w:cs="Georgia"/>
          <w:bCs/>
          <w:iCs/>
        </w:rPr>
        <w:t xml:space="preserve">i Ha, Seok-Won Lee and Kyungwon Lee, </w:t>
      </w:r>
      <w:r w:rsidRPr="00FE06E9">
        <w:rPr>
          <w:rFonts w:ascii="맑은 고딕" w:eastAsia="맑은 고딕" w:hAnsi="맑은 고딕" w:cs="Georgia"/>
          <w:bCs/>
          <w:iCs/>
        </w:rPr>
        <w:t xml:space="preserve">Using </w:t>
      </w:r>
      <w:r w:rsidRPr="00FE06E9">
        <w:rPr>
          <w:rFonts w:ascii="맑은 고딕" w:eastAsia="맑은 고딕" w:hAnsi="맑은 고딕" w:cs="Georgia"/>
          <w:b/>
          <w:bCs/>
          <w:iCs/>
        </w:rPr>
        <w:t>“</w:t>
      </w:r>
      <w:hyperlink r:id="rId20" w:history="1">
        <w:r w:rsidRPr="00703C69">
          <w:rPr>
            <w:rStyle w:val="a8"/>
            <w:rFonts w:ascii="맑은 고딕" w:eastAsia="맑은 고딕" w:hAnsi="맑은 고딕" w:cs="Georgia"/>
            <w:b/>
            <w:bCs/>
            <w:iCs/>
          </w:rPr>
          <w:t>Conceptual Recurrence and Consistency Metrics for Topic Segmentation in Debate</w:t>
        </w:r>
      </w:hyperlink>
      <w:r w:rsidRPr="00FE06E9">
        <w:rPr>
          <w:rFonts w:ascii="맑은 고딕" w:eastAsia="맑은 고딕" w:hAnsi="맑은 고딕" w:cs="Georgia"/>
          <w:b/>
          <w:bCs/>
          <w:iCs/>
        </w:rPr>
        <w:t>”</w:t>
      </w:r>
      <w:r>
        <w:rPr>
          <w:rFonts w:ascii="맑은 고딕" w:eastAsia="맑은 고딕" w:hAnsi="맑은 고딕" w:cs="Georgia" w:hint="eastAsia"/>
          <w:bCs/>
          <w:iCs/>
        </w:rPr>
        <w:t xml:space="preserve">, </w:t>
      </w:r>
      <w:r w:rsidRPr="00FE06E9">
        <w:rPr>
          <w:rFonts w:ascii="맑은 고딕" w:eastAsia="맑은 고딕" w:hAnsi="맑은 고딕" w:cs="Georgia"/>
          <w:bCs/>
          <w:iCs/>
        </w:rPr>
        <w:t>Applied Sciences(SCIE), 12(6). (March 2022):2952.</w:t>
      </w:r>
    </w:p>
    <w:p w14:paraId="23272F9A" w14:textId="77777777" w:rsidR="00AD576C" w:rsidRPr="009157A6" w:rsidRDefault="00AD576C" w:rsidP="00AD576C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  <w:sz w:val="15"/>
          <w:szCs w:val="15"/>
        </w:rPr>
      </w:pPr>
    </w:p>
    <w:p w14:paraId="65EE4F11" w14:textId="09100DAA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887B3A">
        <w:rPr>
          <w:rFonts w:ascii="맑은 고딕" w:eastAsia="맑은 고딕" w:hAnsi="맑은 고딕" w:cs="Georgia" w:hint="eastAsia"/>
          <w:bCs/>
          <w:iCs/>
        </w:rPr>
        <w:t xml:space="preserve">Hyoji Ha, Hyunwoo Han and Kyungwon Lee, </w:t>
      </w:r>
      <w:r w:rsidRPr="00887B3A">
        <w:rPr>
          <w:rFonts w:ascii="맑은 고딕" w:eastAsia="맑은 고딕" w:hAnsi="맑은 고딕" w:cs="Georgia" w:hint="eastAsia"/>
          <w:b/>
          <w:iCs/>
        </w:rPr>
        <w:t>“</w:t>
      </w:r>
      <w:hyperlink r:id="rId21" w:history="1">
        <w:r w:rsidRPr="00703C69">
          <w:rPr>
            <w:rStyle w:val="a8"/>
            <w:rFonts w:ascii="맑은 고딕" w:eastAsia="맑은 고딕" w:hAnsi="맑은 고딕" w:cs="Georgia" w:hint="eastAsia"/>
            <w:b/>
            <w:iCs/>
          </w:rPr>
          <w:t>A Visualization System for Exploring Logo Trend and Design Shape Patterns</w:t>
        </w:r>
      </w:hyperlink>
      <w:r w:rsidRPr="00887B3A">
        <w:rPr>
          <w:rFonts w:ascii="맑은 고딕" w:eastAsia="맑은 고딕" w:hAnsi="맑은 고딕" w:cs="Georgia" w:hint="eastAsia"/>
          <w:b/>
          <w:iCs/>
        </w:rPr>
        <w:t>”</w:t>
      </w:r>
      <w:r w:rsidRPr="00887B3A">
        <w:rPr>
          <w:rFonts w:ascii="맑은 고딕" w:eastAsia="맑은 고딕" w:hAnsi="맑은 고딕" w:cs="Georgia" w:hint="eastAsia"/>
          <w:bCs/>
          <w:iCs/>
        </w:rPr>
        <w:t xml:space="preserve"> Applied Sciences(SCIE), 10(13). (July 2020):4579.</w:t>
      </w:r>
    </w:p>
    <w:p w14:paraId="025C2CA6" w14:textId="77777777" w:rsidR="00902391" w:rsidRPr="009157A6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  <w:sz w:val="15"/>
          <w:szCs w:val="15"/>
        </w:rPr>
      </w:pPr>
    </w:p>
    <w:p w14:paraId="25299E3E" w14:textId="1DB78FBA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887B3A">
        <w:rPr>
          <w:rFonts w:ascii="맑은 고딕" w:eastAsia="맑은 고딕" w:hAnsi="맑은 고딕" w:cs="Georgia" w:hint="eastAsia"/>
          <w:bCs/>
          <w:iCs/>
        </w:rPr>
        <w:t xml:space="preserve">Hyoji Ha, Jihye Lee, Hyunwoo Han, Sungyun Bae, Sangjoon Son, Changhyung Hong, Hyunjung Shin and Kyungwon Lee, </w:t>
      </w:r>
      <w:r w:rsidRPr="00887B3A">
        <w:rPr>
          <w:rFonts w:ascii="맑은 고딕" w:eastAsia="맑은 고딕" w:hAnsi="맑은 고딕" w:cs="Georgia" w:hint="eastAsia"/>
          <w:b/>
          <w:iCs/>
        </w:rPr>
        <w:t>“</w:t>
      </w:r>
      <w:hyperlink r:id="rId22" w:history="1">
        <w:r w:rsidRPr="00A37585">
          <w:rPr>
            <w:rStyle w:val="a8"/>
            <w:rFonts w:ascii="맑은 고딕" w:eastAsia="맑은 고딕" w:hAnsi="맑은 고딕" w:cs="Georgia" w:hint="eastAsia"/>
            <w:b/>
            <w:iCs/>
          </w:rPr>
          <w:t>Dementia Patient Segmentation Using EMR Data Visualization: A Design Study</w:t>
        </w:r>
      </w:hyperlink>
      <w:r w:rsidRPr="00887B3A">
        <w:rPr>
          <w:rFonts w:ascii="맑은 고딕" w:eastAsia="맑은 고딕" w:hAnsi="맑은 고딕" w:cs="Georgia" w:hint="eastAsia"/>
          <w:b/>
          <w:iCs/>
        </w:rPr>
        <w:t>”</w:t>
      </w:r>
      <w:r w:rsidRPr="00887B3A">
        <w:rPr>
          <w:rFonts w:ascii="맑은 고딕" w:eastAsia="맑은 고딕" w:hAnsi="맑은 고딕" w:cs="Georgia" w:hint="eastAsia"/>
          <w:bCs/>
          <w:iCs/>
        </w:rPr>
        <w:t xml:space="preserve"> International Journal of Environmental Research and Public</w:t>
      </w:r>
      <w:r>
        <w:rPr>
          <w:rFonts w:ascii="맑은 고딕" w:eastAsia="맑은 고딕" w:hAnsi="맑은 고딕" w:cs="Georgia"/>
          <w:bCs/>
          <w:iCs/>
        </w:rPr>
        <w:t xml:space="preserve"> </w:t>
      </w:r>
      <w:r w:rsidRPr="00887B3A">
        <w:rPr>
          <w:rFonts w:ascii="맑은 고딕" w:eastAsia="맑은 고딕" w:hAnsi="맑은 고딕" w:cs="Georgia" w:hint="eastAsia"/>
          <w:bCs/>
          <w:iCs/>
        </w:rPr>
        <w:t>Health</w:t>
      </w:r>
      <w:r>
        <w:rPr>
          <w:rFonts w:ascii="맑은 고딕" w:eastAsia="맑은 고딕" w:hAnsi="맑은 고딕" w:cs="Georgia"/>
          <w:bCs/>
          <w:iCs/>
        </w:rPr>
        <w:t xml:space="preserve"> </w:t>
      </w:r>
      <w:r w:rsidRPr="00887B3A">
        <w:rPr>
          <w:rFonts w:ascii="맑은 고딕" w:eastAsia="맑은 고딕" w:hAnsi="맑은 고딕" w:cs="Georgia" w:hint="eastAsia"/>
          <w:bCs/>
          <w:iCs/>
        </w:rPr>
        <w:t>(SCIE,SSCI), 16(18). (September 2019):3438. </w:t>
      </w:r>
      <w:r w:rsidR="00A37585" w:rsidRPr="00A37585">
        <w:rPr>
          <w:rFonts w:ascii="맑은 고딕" w:eastAsia="맑은 고딕" w:hAnsi="맑은 고딕" w:cs="Georgia"/>
          <w:b/>
          <w:iCs/>
        </w:rPr>
        <w:t>(H-Index)</w:t>
      </w:r>
    </w:p>
    <w:p w14:paraId="48A8845F" w14:textId="77777777" w:rsidR="00902391" w:rsidRPr="009157A6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  <w:sz w:val="16"/>
          <w:szCs w:val="16"/>
        </w:rPr>
      </w:pPr>
    </w:p>
    <w:p w14:paraId="6E4AD68E" w14:textId="77777777" w:rsidR="000172A0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887B3A">
        <w:rPr>
          <w:rFonts w:ascii="맑은 고딕" w:eastAsia="맑은 고딕" w:hAnsi="맑은 고딕" w:cs="Georgia" w:hint="eastAsia"/>
          <w:bCs/>
          <w:iCs/>
        </w:rPr>
        <w:t xml:space="preserve">Hyoji Ha, Hyunwoo Han, Seongmin Mun, Sungyun Bae, Jihye Lee and Kyungwon Lee, </w:t>
      </w:r>
      <w:r w:rsidRPr="00887B3A">
        <w:rPr>
          <w:rFonts w:ascii="맑은 고딕" w:eastAsia="맑은 고딕" w:hAnsi="맑은 고딕" w:cs="Georgia" w:hint="eastAsia"/>
          <w:b/>
          <w:iCs/>
        </w:rPr>
        <w:t>“</w:t>
      </w:r>
      <w:hyperlink r:id="rId23" w:history="1">
        <w:r w:rsidRPr="009157A6">
          <w:rPr>
            <w:rStyle w:val="a8"/>
            <w:rFonts w:ascii="맑은 고딕" w:eastAsia="맑은 고딕" w:hAnsi="맑은 고딕" w:cs="Georgia" w:hint="eastAsia"/>
            <w:b/>
            <w:iCs/>
          </w:rPr>
          <w:t>An Improved Study of Multilevel Semantic Network Visualization for Analyzing Sentiment Word of Movie Review Data</w:t>
        </w:r>
      </w:hyperlink>
      <w:r w:rsidRPr="00887B3A">
        <w:rPr>
          <w:rFonts w:ascii="맑은 고딕" w:eastAsia="맑은 고딕" w:hAnsi="맑은 고딕" w:cs="Georgia" w:hint="eastAsia"/>
          <w:b/>
          <w:iCs/>
        </w:rPr>
        <w:t>”</w:t>
      </w:r>
      <w:r w:rsidRPr="00887B3A">
        <w:rPr>
          <w:rFonts w:ascii="맑은 고딕" w:eastAsia="맑은 고딕" w:hAnsi="맑은 고딕" w:cs="Georgia" w:hint="eastAsia"/>
          <w:bCs/>
          <w:iCs/>
        </w:rPr>
        <w:t xml:space="preserve"> Applied Sciences(SCIE), 9(12). (June 2019):2419.</w:t>
      </w:r>
      <w:r w:rsidR="00A37585">
        <w:rPr>
          <w:rFonts w:ascii="맑은 고딕" w:eastAsia="맑은 고딕" w:hAnsi="맑은 고딕" w:cs="Georgia"/>
          <w:bCs/>
          <w:iCs/>
        </w:rPr>
        <w:t xml:space="preserve"> </w:t>
      </w:r>
    </w:p>
    <w:p w14:paraId="03EB04CF" w14:textId="6121F1EC" w:rsidR="00902391" w:rsidRPr="009157A6" w:rsidRDefault="00A37585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/>
          <w:iCs/>
        </w:rPr>
      </w:pPr>
      <w:r w:rsidRPr="009157A6">
        <w:rPr>
          <w:rFonts w:ascii="맑은 고딕" w:eastAsia="맑은 고딕" w:hAnsi="맑은 고딕" w:cs="Georgia"/>
          <w:b/>
          <w:iCs/>
        </w:rPr>
        <w:t>(H-Index)</w:t>
      </w:r>
    </w:p>
    <w:p w14:paraId="6A2439EF" w14:textId="77777777" w:rsidR="00902391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</w:p>
    <w:p w14:paraId="0ACF83A2" w14:textId="2A1EFA07" w:rsidR="00902391" w:rsidRPr="00AF4539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bCs/>
          <w:iCs/>
        </w:rPr>
      </w:pPr>
      <w:r w:rsidRPr="00AF4539">
        <w:rPr>
          <w:rFonts w:ascii="맑은 고딕" w:eastAsia="맑은 고딕" w:hAnsi="맑은 고딕" w:cs="Georgia" w:hint="eastAsia"/>
          <w:bCs/>
          <w:iCs/>
        </w:rPr>
        <w:t>Hyoji Ha, Seongmin Mun, Gyeongcheol Choi, Eunbin Hong, Sangkuk Lee and Kyungwon Lee,</w:t>
      </w:r>
      <w:r w:rsidRPr="00AF4539">
        <w:rPr>
          <w:rFonts w:ascii="맑은 고딕" w:eastAsia="맑은 고딕" w:hAnsi="맑은 고딕" w:cs="Georgia" w:hint="eastAsia"/>
          <w:b/>
          <w:iCs/>
        </w:rPr>
        <w:t xml:space="preserve"> “</w:t>
      </w:r>
      <w:hyperlink r:id="rId24" w:history="1">
        <w:r w:rsidRPr="009157A6">
          <w:rPr>
            <w:rStyle w:val="a8"/>
            <w:rFonts w:ascii="맑은 고딕" w:eastAsia="맑은 고딕" w:hAnsi="맑은 고딕" w:cs="Georgia" w:hint="eastAsia"/>
            <w:b/>
            <w:iCs/>
          </w:rPr>
          <w:t>Visual Analysis on the Political Orientation of Historical Characters in the Joseon Dynasty: Focusing on Seo, Geojeong</w:t>
        </w:r>
      </w:hyperlink>
      <w:r w:rsidRPr="00AF4539">
        <w:rPr>
          <w:rFonts w:ascii="맑은 고딕" w:eastAsia="맑은 고딕" w:hAnsi="맑은 고딕" w:cs="Georgia" w:hint="eastAsia"/>
          <w:b/>
          <w:iCs/>
        </w:rPr>
        <w:t xml:space="preserve">” </w:t>
      </w:r>
      <w:r w:rsidRPr="00AF4539">
        <w:rPr>
          <w:rFonts w:ascii="맑은 고딕" w:eastAsia="맑은 고딕" w:hAnsi="맑은 고딕" w:cs="Georgia" w:hint="eastAsia"/>
          <w:bCs/>
          <w:iCs/>
        </w:rPr>
        <w:t>Archives of Design Research(SCOPUS), 32(1). (February 2019):147-160.</w:t>
      </w:r>
    </w:p>
    <w:p w14:paraId="28D195CA" w14:textId="77777777" w:rsidR="00E801F0" w:rsidRDefault="00E801F0" w:rsidP="00902391">
      <w:pPr>
        <w:widowControl w:val="0"/>
        <w:autoSpaceDE w:val="0"/>
        <w:autoSpaceDN w:val="0"/>
        <w:adjustRightInd w:val="0"/>
        <w:spacing w:after="240" w:line="240" w:lineRule="auto"/>
        <w:rPr>
          <w:rFonts w:ascii="Georgia" w:eastAsia="맑은 고딕" w:hAnsi="Georgia" w:cs="Times New Roman"/>
          <w:b/>
          <w:color w:val="auto"/>
        </w:rPr>
      </w:pPr>
    </w:p>
    <w:p w14:paraId="1074F14B" w14:textId="77777777" w:rsidR="00CC2013" w:rsidRDefault="00CC2013" w:rsidP="00902391">
      <w:pPr>
        <w:widowControl w:val="0"/>
        <w:autoSpaceDE w:val="0"/>
        <w:autoSpaceDN w:val="0"/>
        <w:adjustRightInd w:val="0"/>
        <w:spacing w:after="240" w:line="240" w:lineRule="auto"/>
        <w:ind w:left="1715" w:firstLine="720"/>
        <w:rPr>
          <w:rFonts w:ascii="맑은 고딕" w:eastAsia="맑은 고딕" w:hAnsi="맑은 고딕" w:cs="Times New Roman"/>
          <w:b/>
          <w:color w:val="auto"/>
        </w:rPr>
      </w:pPr>
    </w:p>
    <w:p w14:paraId="120ACA71" w14:textId="77777777" w:rsidR="00CC2013" w:rsidRDefault="00CC2013" w:rsidP="00902391">
      <w:pPr>
        <w:widowControl w:val="0"/>
        <w:autoSpaceDE w:val="0"/>
        <w:autoSpaceDN w:val="0"/>
        <w:adjustRightInd w:val="0"/>
        <w:spacing w:after="240" w:line="240" w:lineRule="auto"/>
        <w:ind w:left="1715" w:firstLine="720"/>
        <w:rPr>
          <w:rFonts w:ascii="맑은 고딕" w:eastAsia="맑은 고딕" w:hAnsi="맑은 고딕" w:cs="Times New Roman"/>
          <w:b/>
          <w:color w:val="auto"/>
        </w:rPr>
      </w:pPr>
    </w:p>
    <w:p w14:paraId="69C41979" w14:textId="77777777" w:rsidR="00FD2161" w:rsidRDefault="00FD2161" w:rsidP="00902391">
      <w:pPr>
        <w:widowControl w:val="0"/>
        <w:autoSpaceDE w:val="0"/>
        <w:autoSpaceDN w:val="0"/>
        <w:adjustRightInd w:val="0"/>
        <w:spacing w:after="240" w:line="240" w:lineRule="auto"/>
        <w:ind w:left="1715" w:firstLine="720"/>
        <w:rPr>
          <w:rFonts w:ascii="맑은 고딕" w:eastAsia="맑은 고딕" w:hAnsi="맑은 고딕" w:cs="Times New Roman"/>
          <w:b/>
          <w:color w:val="auto"/>
        </w:rPr>
      </w:pPr>
    </w:p>
    <w:p w14:paraId="0885637D" w14:textId="77777777" w:rsidR="00FD2161" w:rsidRDefault="00FD2161" w:rsidP="00902391">
      <w:pPr>
        <w:widowControl w:val="0"/>
        <w:autoSpaceDE w:val="0"/>
        <w:autoSpaceDN w:val="0"/>
        <w:adjustRightInd w:val="0"/>
        <w:spacing w:after="240" w:line="240" w:lineRule="auto"/>
        <w:ind w:left="1715" w:firstLine="720"/>
        <w:rPr>
          <w:rFonts w:ascii="맑은 고딕" w:eastAsia="맑은 고딕" w:hAnsi="맑은 고딕" w:cs="Times New Roman"/>
          <w:b/>
          <w:color w:val="auto"/>
        </w:rPr>
      </w:pPr>
    </w:p>
    <w:p w14:paraId="477461C5" w14:textId="23121A3D" w:rsidR="00D1698B" w:rsidRPr="004C67E5" w:rsidRDefault="005945F0" w:rsidP="00902391">
      <w:pPr>
        <w:widowControl w:val="0"/>
        <w:autoSpaceDE w:val="0"/>
        <w:autoSpaceDN w:val="0"/>
        <w:adjustRightInd w:val="0"/>
        <w:spacing w:after="240" w:line="240" w:lineRule="auto"/>
        <w:ind w:left="1715" w:firstLine="720"/>
        <w:rPr>
          <w:rFonts w:ascii="맑은 고딕" w:eastAsia="맑은 고딕" w:hAnsi="맑은 고딕" w:cs="Times New Roman"/>
          <w:b/>
          <w:color w:val="auto"/>
        </w:rPr>
      </w:pPr>
      <w:r w:rsidRPr="004C67E5">
        <w:rPr>
          <w:rFonts w:ascii="맑은 고딕" w:eastAsia="맑은 고딕" w:hAnsi="맑은 고딕" w:cs="Times New Roman" w:hint="eastAsia"/>
          <w:b/>
          <w:color w:val="auto"/>
        </w:rPr>
        <w:t>국내저널</w:t>
      </w:r>
    </w:p>
    <w:p w14:paraId="79F07965" w14:textId="64EFCF50" w:rsidR="00006EF3" w:rsidRDefault="00006EF3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006EF3">
        <w:rPr>
          <w:rFonts w:ascii="맑은 고딕" w:eastAsia="맑은 고딕" w:hAnsi="맑은 고딕" w:cs="Georgia" w:hint="eastAsia"/>
          <w:iCs/>
        </w:rPr>
        <w:t>정성훈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노유진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황정은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김진선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김하진</w:t>
      </w:r>
      <w:r w:rsidRPr="00006EF3">
        <w:rPr>
          <w:rFonts w:ascii="맑은 고딕" w:eastAsia="맑은 고딕" w:hAnsi="맑은 고딕" w:cs="Georgia"/>
          <w:iCs/>
        </w:rPr>
        <w:t xml:space="preserve"> and </w:t>
      </w:r>
      <w:r w:rsidRPr="00006EF3">
        <w:rPr>
          <w:rFonts w:ascii="맑은 고딕" w:eastAsia="맑은 고딕" w:hAnsi="맑은 고딕" w:cs="Georgia" w:hint="eastAsia"/>
          <w:iCs/>
        </w:rPr>
        <w:t>하효지</w:t>
      </w:r>
      <w:r w:rsidRPr="00006EF3">
        <w:rPr>
          <w:rFonts w:ascii="맑은 고딕" w:eastAsia="맑은 고딕" w:hAnsi="맑은 고딕" w:cs="Georgia"/>
          <w:iCs/>
        </w:rPr>
        <w:t>. (2026</w:t>
      </w:r>
      <w:r w:rsidRPr="00006EF3">
        <w:rPr>
          <w:rFonts w:ascii="맑은 고딕" w:eastAsia="맑은 고딕" w:hAnsi="맑은 고딕" w:cs="Georgia"/>
          <w:b/>
          <w:bCs/>
          <w:iCs/>
        </w:rPr>
        <w:t xml:space="preserve">). </w:t>
      </w:r>
      <w:hyperlink r:id="rId25" w:history="1"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>‘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카사노바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회고록’의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데이터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정형화를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위한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규칙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기반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텍스트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마이닝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및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개체명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인식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접근법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연구</w:t>
        </w:r>
      </w:hyperlink>
      <w:r w:rsidRPr="00006EF3">
        <w:rPr>
          <w:rFonts w:ascii="맑은 고딕" w:eastAsia="맑은 고딕" w:hAnsi="맑은 고딕" w:cs="Georgia"/>
          <w:iCs/>
        </w:rPr>
        <w:t xml:space="preserve">. </w:t>
      </w:r>
      <w:r w:rsidRPr="00006EF3">
        <w:rPr>
          <w:rFonts w:ascii="맑은 고딕" w:eastAsia="맑은 고딕" w:hAnsi="맑은 고딕" w:cs="Georgia" w:hint="eastAsia"/>
          <w:iCs/>
        </w:rPr>
        <w:t>한국컴퓨터정보학회논문지</w:t>
      </w:r>
      <w:r w:rsidRPr="00006EF3">
        <w:rPr>
          <w:rFonts w:ascii="맑은 고딕" w:eastAsia="맑은 고딕" w:hAnsi="맑은 고딕" w:cs="Georgia"/>
          <w:iCs/>
        </w:rPr>
        <w:t>, 31(5), 165-178.</w:t>
      </w:r>
    </w:p>
    <w:p w14:paraId="5EF10FF8" w14:textId="60FE8A1D" w:rsidR="00006EF3" w:rsidRDefault="00006EF3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20055F64" w14:textId="78B39FBB" w:rsidR="00006EF3" w:rsidRDefault="00006EF3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006EF3">
        <w:rPr>
          <w:rFonts w:ascii="맑은 고딕" w:eastAsia="맑은 고딕" w:hAnsi="맑은 고딕" w:cs="Georgia" w:hint="eastAsia"/>
          <w:iCs/>
        </w:rPr>
        <w:t>송지은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주희정</w:t>
      </w:r>
      <w:r w:rsidRPr="00006EF3">
        <w:rPr>
          <w:rFonts w:ascii="맑은 고딕" w:eastAsia="맑은 고딕" w:hAnsi="맑은 고딕" w:cs="Georgia"/>
          <w:iCs/>
        </w:rPr>
        <w:t xml:space="preserve">, </w:t>
      </w:r>
      <w:r w:rsidRPr="00006EF3">
        <w:rPr>
          <w:rFonts w:ascii="맑은 고딕" w:eastAsia="맑은 고딕" w:hAnsi="맑은 고딕" w:cs="Georgia" w:hint="eastAsia"/>
          <w:iCs/>
        </w:rPr>
        <w:t>곽재헌</w:t>
      </w:r>
      <w:r w:rsidRPr="00006EF3">
        <w:rPr>
          <w:rFonts w:ascii="맑은 고딕" w:eastAsia="맑은 고딕" w:hAnsi="맑은 고딕" w:cs="Georgia"/>
          <w:iCs/>
        </w:rPr>
        <w:t xml:space="preserve"> and </w:t>
      </w:r>
      <w:r w:rsidRPr="00006EF3">
        <w:rPr>
          <w:rFonts w:ascii="맑은 고딕" w:eastAsia="맑은 고딕" w:hAnsi="맑은 고딕" w:cs="Georgia" w:hint="eastAsia"/>
          <w:iCs/>
        </w:rPr>
        <w:t>하효지</w:t>
      </w:r>
      <w:r w:rsidRPr="00006EF3">
        <w:rPr>
          <w:rFonts w:ascii="맑은 고딕" w:eastAsia="맑은 고딕" w:hAnsi="맑은 고딕" w:cs="Georgia"/>
          <w:iCs/>
        </w:rPr>
        <w:t xml:space="preserve">. (2026). </w:t>
      </w:r>
      <w:hyperlink r:id="rId26" w:history="1"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정서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지원을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위한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AI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기반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치유형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독서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가이드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프로세스</w:t>
        </w:r>
        <w:r w:rsidRPr="00006EF3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006EF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설계</w:t>
        </w:r>
      </w:hyperlink>
      <w:r w:rsidRPr="00006EF3">
        <w:rPr>
          <w:rFonts w:ascii="맑은 고딕" w:eastAsia="맑은 고딕" w:hAnsi="맑은 고딕" w:cs="Georgia"/>
          <w:iCs/>
        </w:rPr>
        <w:t xml:space="preserve">. </w:t>
      </w:r>
      <w:r w:rsidRPr="00006EF3">
        <w:rPr>
          <w:rFonts w:ascii="맑은 고딕" w:eastAsia="맑은 고딕" w:hAnsi="맑은 고딕" w:cs="Georgia" w:hint="eastAsia"/>
          <w:iCs/>
        </w:rPr>
        <w:t>한국콘텐츠학회</w:t>
      </w:r>
      <w:r w:rsidRPr="00006EF3">
        <w:rPr>
          <w:rFonts w:ascii="맑은 고딕" w:eastAsia="맑은 고딕" w:hAnsi="맑은 고딕" w:cs="Georgia"/>
          <w:iCs/>
        </w:rPr>
        <w:t xml:space="preserve"> </w:t>
      </w:r>
      <w:r w:rsidRPr="00006EF3">
        <w:rPr>
          <w:rFonts w:ascii="맑은 고딕" w:eastAsia="맑은 고딕" w:hAnsi="맑은 고딕" w:cs="Georgia" w:hint="eastAsia"/>
          <w:iCs/>
        </w:rPr>
        <w:t>논문지</w:t>
      </w:r>
      <w:r w:rsidRPr="00006EF3">
        <w:rPr>
          <w:rFonts w:ascii="맑은 고딕" w:eastAsia="맑은 고딕" w:hAnsi="맑은 고딕" w:cs="Georgia"/>
          <w:iCs/>
        </w:rPr>
        <w:t>, 26(3), 36-47.</w:t>
      </w:r>
    </w:p>
    <w:p w14:paraId="2E2D4E3C" w14:textId="77777777" w:rsidR="00006EF3" w:rsidRDefault="00006EF3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24239688" w14:textId="196E0E75" w:rsidR="00BC783B" w:rsidRPr="004C67E5" w:rsidRDefault="00BC783B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김현우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김영서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박상훈</w:t>
      </w:r>
      <w:r w:rsidRPr="004C67E5">
        <w:rPr>
          <w:rFonts w:ascii="맑은 고딕" w:eastAsia="맑은 고딕" w:hAnsi="맑은 고딕" w:cs="Georgia"/>
          <w:iCs/>
        </w:rPr>
        <w:t>, “</w:t>
      </w:r>
      <w:hyperlink r:id="rId27" w:history="1">
        <w:r w:rsidRPr="00BC783B">
          <w:rPr>
            <w:rStyle w:val="a8"/>
            <w:rFonts w:ascii="맑은 고딕" w:eastAsia="맑은 고딕" w:hAnsi="맑은 고딕" w:cs="Georgia"/>
            <w:b/>
            <w:iCs/>
          </w:rPr>
          <w:t>이기종</w:t>
        </w:r>
        <w:r w:rsidRPr="00BC783B">
          <w:rPr>
            <w:rStyle w:val="a8"/>
            <w:rFonts w:ascii="맑은 고딕" w:eastAsia="맑은 고딕" w:hAnsi="맑은 고딕" w:cs="Georgia" w:hint="eastAsia"/>
            <w:b/>
            <w:iCs/>
          </w:rPr>
          <w:t xml:space="preserve"> 원격헙업을 지원하는 확장현실 기반 데이터 시각화</w:t>
        </w:r>
      </w:hyperlink>
      <w:r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컴퓨터그래픽스학회 논문지</w:t>
      </w:r>
      <w:r>
        <w:rPr>
          <w:rFonts w:ascii="맑은 고딕" w:eastAsia="맑은 고딕" w:hAnsi="맑은 고딕" w:cs="Georgia"/>
          <w:iCs/>
        </w:rPr>
        <w:t>30.3</w:t>
      </w:r>
      <w:r w:rsidRPr="004C67E5">
        <w:rPr>
          <w:rFonts w:ascii="맑은 고딕" w:eastAsia="맑은 고딕" w:hAnsi="맑은 고딕" w:cs="Georgia"/>
          <w:iCs/>
        </w:rPr>
        <w:t xml:space="preserve">. </w:t>
      </w:r>
      <w:r>
        <w:rPr>
          <w:rFonts w:ascii="맑은 고딕" w:eastAsia="맑은 고딕" w:hAnsi="맑은 고딕" w:cs="Georgia" w:hint="eastAsia"/>
          <w:iCs/>
        </w:rPr>
        <w:t>한국컴퓨터그래픽스학회</w:t>
      </w:r>
      <w:r>
        <w:rPr>
          <w:rFonts w:ascii="맑은 고딕" w:eastAsia="맑은 고딕" w:hAnsi="맑은 고딕" w:cs="Georgia"/>
          <w:iCs/>
        </w:rPr>
        <w:t>(2024.07):87-97</w:t>
      </w:r>
      <w:r w:rsidRPr="004C67E5">
        <w:rPr>
          <w:rFonts w:ascii="맑은 고딕" w:eastAsia="맑은 고딕" w:hAnsi="맑은 고딕" w:cs="Georgia"/>
          <w:iCs/>
        </w:rPr>
        <w:t xml:space="preserve">. </w:t>
      </w:r>
    </w:p>
    <w:p w14:paraId="70EF3726" w14:textId="77777777" w:rsidR="00BC783B" w:rsidRDefault="00BC783B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4E52EE69" w14:textId="53369B43" w:rsidR="005945F0" w:rsidRPr="004C67E5" w:rsidRDefault="006034FF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한현우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배성윤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이지혜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손상준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홍창형</w:t>
      </w:r>
      <w:r>
        <w:rPr>
          <w:rFonts w:ascii="맑은 고딕" w:eastAsia="맑은 고딕" w:hAnsi="맑은 고딕" w:cs="Georgia"/>
          <w:iCs/>
        </w:rPr>
        <w:t>,</w:t>
      </w:r>
      <w:r>
        <w:rPr>
          <w:rFonts w:ascii="맑은 고딕" w:eastAsia="맑은 고딕" w:hAnsi="맑은 고딕" w:cs="Georgia" w:hint="eastAsia"/>
          <w:iCs/>
        </w:rPr>
        <w:t xml:space="preserve"> 신현정, 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28" w:history="1"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다차원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데이터의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의미적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군집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분석을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위한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시각화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방법에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관한</w:t>
        </w:r>
        <w:r w:rsidRPr="00734528">
          <w:rPr>
            <w:rStyle w:val="a8"/>
            <w:rFonts w:ascii="맑은 고딕" w:eastAsia="맑은 고딕" w:hAnsi="맑은 고딕" w:cs="Georgia"/>
            <w:b/>
            <w:iCs/>
          </w:rPr>
          <w:t xml:space="preserve"> </w:t>
        </w:r>
        <w:r w:rsidRPr="00734528">
          <w:rPr>
            <w:rStyle w:val="a8"/>
            <w:rFonts w:ascii="맑은 고딕" w:eastAsia="맑은 고딕" w:hAnsi="맑은 고딕" w:cs="Georgia" w:hint="eastAsia"/>
            <w:b/>
            <w:iCs/>
          </w:rPr>
          <w:t>연구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한국정보과학회지</w:t>
      </w:r>
      <w:r w:rsidR="005945F0" w:rsidRPr="004C67E5">
        <w:rPr>
          <w:rFonts w:ascii="맑은 고딕" w:eastAsia="맑은 고딕" w:hAnsi="맑은 고딕" w:cs="Georgia"/>
          <w:iCs/>
        </w:rPr>
        <w:t xml:space="preserve">34.11. </w:t>
      </w:r>
      <w:r>
        <w:rPr>
          <w:rFonts w:ascii="맑은 고딕" w:eastAsia="맑은 고딕" w:hAnsi="맑은 고딕" w:cs="Georgia" w:hint="eastAsia"/>
          <w:iCs/>
        </w:rPr>
        <w:t>한국정보과학회</w:t>
      </w:r>
      <w:r w:rsidR="005945F0" w:rsidRPr="004C67E5">
        <w:rPr>
          <w:rFonts w:ascii="맑은 고딕" w:eastAsia="맑은 고딕" w:hAnsi="맑은 고딕" w:cs="Georgia"/>
          <w:iCs/>
        </w:rPr>
        <w:t>(2016</w:t>
      </w:r>
      <w:r w:rsidR="00444777">
        <w:rPr>
          <w:rFonts w:ascii="맑은 고딕" w:eastAsia="맑은 고딕" w:hAnsi="맑은 고딕" w:cs="Georgia"/>
          <w:iCs/>
        </w:rPr>
        <w:t>.11</w:t>
      </w:r>
      <w:r w:rsidR="005945F0" w:rsidRPr="004C67E5">
        <w:rPr>
          <w:rFonts w:ascii="맑은 고딕" w:eastAsia="맑은 고딕" w:hAnsi="맑은 고딕" w:cs="Georgia"/>
          <w:iCs/>
        </w:rPr>
        <w:t xml:space="preserve">):51-61. </w:t>
      </w:r>
    </w:p>
    <w:p w14:paraId="398A548D" w14:textId="77777777" w:rsidR="005945F0" w:rsidRPr="00E801F0" w:rsidRDefault="005945F0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68D6DF94" w14:textId="63E08BCF" w:rsidR="005945F0" w:rsidRPr="00E801F0" w:rsidRDefault="006034FF" w:rsidP="00E801F0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b/>
          <w:iCs/>
        </w:rPr>
      </w:pP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한현우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문성민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배성윤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이지혜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29" w:history="1">
        <w:r w:rsidR="00E801F0" w:rsidRPr="00EC4940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감정어휘 분포맵을 이용한 영화추천 시스템의 시각화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한국컴퓨터정보학회 논문집</w:t>
      </w:r>
      <w:r w:rsidR="005945F0" w:rsidRPr="004C67E5">
        <w:rPr>
          <w:rFonts w:ascii="맑은 고딕" w:eastAsia="맑은 고딕" w:hAnsi="맑은 고딕" w:cs="Georgia"/>
          <w:i/>
          <w:iCs/>
        </w:rPr>
        <w:t xml:space="preserve"> </w:t>
      </w:r>
      <w:r w:rsidR="005945F0" w:rsidRPr="004C67E5">
        <w:rPr>
          <w:rFonts w:ascii="맑은 고딕" w:eastAsia="맑은 고딕" w:hAnsi="맑은 고딕" w:cs="Georgia"/>
          <w:iCs/>
        </w:rPr>
        <w:t xml:space="preserve">21.5. </w:t>
      </w:r>
      <w:r>
        <w:rPr>
          <w:rFonts w:ascii="맑은 고딕" w:eastAsia="맑은 고딕" w:hAnsi="맑은 고딕" w:cs="Georgia" w:hint="eastAsia"/>
          <w:iCs/>
        </w:rPr>
        <w:t>한국컴퓨터정보학회</w:t>
      </w:r>
      <w:r w:rsidR="00444777">
        <w:rPr>
          <w:rFonts w:ascii="맑은 고딕" w:eastAsia="맑은 고딕" w:hAnsi="맑은 고딕" w:cs="Georgia"/>
          <w:iCs/>
        </w:rPr>
        <w:t xml:space="preserve"> (</w:t>
      </w:r>
      <w:r w:rsidR="005945F0" w:rsidRPr="004C67E5">
        <w:rPr>
          <w:rFonts w:ascii="맑은 고딕" w:eastAsia="맑은 고딕" w:hAnsi="맑은 고딕" w:cs="Georgia"/>
          <w:iCs/>
        </w:rPr>
        <w:t>2016</w:t>
      </w:r>
      <w:r w:rsidR="00444777">
        <w:rPr>
          <w:rFonts w:ascii="맑은 고딕" w:eastAsia="맑은 고딕" w:hAnsi="맑은 고딕" w:cs="Georgia"/>
          <w:iCs/>
        </w:rPr>
        <w:t>.05</w:t>
      </w:r>
      <w:r w:rsidR="005945F0" w:rsidRPr="004C67E5">
        <w:rPr>
          <w:rFonts w:ascii="맑은 고딕" w:eastAsia="맑은 고딕" w:hAnsi="맑은 고딕" w:cs="Georgia"/>
          <w:iCs/>
        </w:rPr>
        <w:t xml:space="preserve">):19-29. </w:t>
      </w:r>
    </w:p>
    <w:p w14:paraId="03307515" w14:textId="77777777" w:rsidR="005945F0" w:rsidRPr="003766A4" w:rsidRDefault="005945F0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79FF95AC" w14:textId="5FA11E82" w:rsidR="005945F0" w:rsidRPr="004C67E5" w:rsidRDefault="006034FF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최한민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문성민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30" w:history="1">
        <w:r w:rsidRPr="00EC4940">
          <w:rPr>
            <w:rStyle w:val="a8"/>
            <w:rFonts w:ascii="맑은 고딕" w:eastAsia="맑은 고딕" w:hAnsi="맑은 고딕" w:cs="Georgia" w:hint="eastAsia"/>
            <w:b/>
            <w:iCs/>
          </w:rPr>
          <w:t>UN 국가의 투표 성향 유사도 분석을 위한 Proximity based Circular 시각화 연구</w:t>
        </w:r>
      </w:hyperlink>
      <w:r w:rsidR="00A22B90">
        <w:rPr>
          <w:rFonts w:ascii="맑은 고딕" w:eastAsia="맑은 고딕" w:hAnsi="맑은 고딕" w:cs="Georgia"/>
          <w:iCs/>
        </w:rPr>
        <w:t>”</w:t>
      </w:r>
      <w:r>
        <w:rPr>
          <w:rFonts w:ascii="맑은 고딕" w:eastAsia="맑은 고딕" w:hAnsi="맑은 고딕" w:cs="Georgia" w:hint="eastAsia"/>
          <w:iCs/>
        </w:rPr>
        <w:t>디자인융복합학회지</w:t>
      </w:r>
      <w:r w:rsidR="005945F0" w:rsidRPr="004C67E5">
        <w:rPr>
          <w:rFonts w:ascii="맑은 고딕" w:eastAsia="맑은 고딕" w:hAnsi="맑은 고딕" w:cs="Georgia"/>
          <w:iCs/>
        </w:rPr>
        <w:t xml:space="preserve">14.4. </w:t>
      </w:r>
      <w:r>
        <w:rPr>
          <w:rFonts w:ascii="맑은 고딕" w:eastAsia="맑은 고딕" w:hAnsi="맑은 고딕" w:cs="Georgia" w:hint="eastAsia"/>
          <w:iCs/>
        </w:rPr>
        <w:t xml:space="preserve">디자인융복합학회 </w:t>
      </w:r>
      <w:r w:rsidR="00444777">
        <w:rPr>
          <w:rFonts w:ascii="맑은 고딕" w:eastAsia="맑은 고딕" w:hAnsi="맑은 고딕" w:cs="Georgia"/>
          <w:iCs/>
        </w:rPr>
        <w:t>(</w:t>
      </w:r>
      <w:r w:rsidR="005945F0" w:rsidRPr="004C67E5">
        <w:rPr>
          <w:rFonts w:ascii="맑은 고딕" w:eastAsia="맑은 고딕" w:hAnsi="맑은 고딕" w:cs="Georgia"/>
          <w:iCs/>
        </w:rPr>
        <w:t>2015</w:t>
      </w:r>
      <w:r w:rsidR="00444777">
        <w:rPr>
          <w:rFonts w:ascii="맑은 고딕" w:eastAsia="맑은 고딕" w:hAnsi="맑은 고딕" w:cs="Georgia"/>
          <w:iCs/>
        </w:rPr>
        <w:t>.08</w:t>
      </w:r>
      <w:r w:rsidR="005945F0" w:rsidRPr="004C67E5">
        <w:rPr>
          <w:rFonts w:ascii="맑은 고딕" w:eastAsia="맑은 고딕" w:hAnsi="맑은 고딕" w:cs="Georgia"/>
          <w:iCs/>
        </w:rPr>
        <w:t>):133-150.</w:t>
      </w:r>
    </w:p>
    <w:p w14:paraId="60C6ABD1" w14:textId="77777777" w:rsidR="005945F0" w:rsidRPr="003766A4" w:rsidRDefault="005945F0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66DD1B21" w14:textId="59F691BB" w:rsidR="005945F0" w:rsidRPr="004C67E5" w:rsidRDefault="006034FF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문성민</w:t>
      </w:r>
      <w:r>
        <w:rPr>
          <w:rFonts w:ascii="맑은 고딕" w:eastAsia="맑은 고딕" w:hAnsi="맑은 고딕" w:cs="Georgia"/>
          <w:iCs/>
        </w:rPr>
        <w:t>,</w:t>
      </w:r>
      <w:r>
        <w:rPr>
          <w:rFonts w:ascii="맑은 고딕" w:eastAsia="맑은 고딕" w:hAnsi="맑은 고딕" w:cs="Georgia" w:hint="eastAsia"/>
          <w:iCs/>
        </w:rPr>
        <w:t xml:space="preserve"> 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31" w:history="1">
        <w:r w:rsidRPr="00EC4940">
          <w:rPr>
            <w:rStyle w:val="a8"/>
            <w:rFonts w:ascii="맑은 고딕" w:eastAsia="맑은 고딕" w:hAnsi="맑은 고딕" w:cs="Georgia" w:hint="eastAsia"/>
            <w:b/>
            <w:iCs/>
          </w:rPr>
          <w:t>영화의 흥행 성과와 리뷰 감정어휘와의 관계 분석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디자인융복합학회지</w:t>
      </w:r>
      <w:r w:rsidR="005945F0" w:rsidRPr="004C67E5">
        <w:rPr>
          <w:rFonts w:ascii="맑은 고딕" w:eastAsia="맑은 고딕" w:hAnsi="맑은 고딕" w:cs="Georgia"/>
          <w:iCs/>
        </w:rPr>
        <w:t xml:space="preserve">14.4. </w:t>
      </w:r>
      <w:r>
        <w:rPr>
          <w:rFonts w:ascii="맑은 고딕" w:eastAsia="맑은 고딕" w:hAnsi="맑은 고딕" w:cs="Georgia" w:hint="eastAsia"/>
          <w:iCs/>
        </w:rPr>
        <w:t xml:space="preserve">디자인융복합학회 </w:t>
      </w:r>
      <w:r w:rsidR="00444777">
        <w:rPr>
          <w:rFonts w:ascii="맑은 고딕" w:eastAsia="맑은 고딕" w:hAnsi="맑은 고딕" w:cs="Georgia"/>
          <w:iCs/>
        </w:rPr>
        <w:t>(</w:t>
      </w:r>
      <w:r w:rsidR="005945F0" w:rsidRPr="004C67E5">
        <w:rPr>
          <w:rFonts w:ascii="맑은 고딕" w:eastAsia="맑은 고딕" w:hAnsi="맑은 고딕" w:cs="Georgia"/>
          <w:iCs/>
        </w:rPr>
        <w:t>2015</w:t>
      </w:r>
      <w:r w:rsidR="00444777">
        <w:rPr>
          <w:rFonts w:ascii="맑은 고딕" w:eastAsia="맑은 고딕" w:hAnsi="맑은 고딕" w:cs="Georgia"/>
          <w:iCs/>
        </w:rPr>
        <w:t>.08</w:t>
      </w:r>
      <w:r w:rsidR="005945F0" w:rsidRPr="004C67E5">
        <w:rPr>
          <w:rFonts w:ascii="맑은 고딕" w:eastAsia="맑은 고딕" w:hAnsi="맑은 고딕" w:cs="Georgia"/>
          <w:iCs/>
        </w:rPr>
        <w:t>):1-16.</w:t>
      </w:r>
    </w:p>
    <w:p w14:paraId="3AD8827B" w14:textId="77777777" w:rsidR="005945F0" w:rsidRPr="003766A4" w:rsidRDefault="005945F0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5A0C637D" w14:textId="1BF65759" w:rsidR="005945F0" w:rsidRPr="004C67E5" w:rsidRDefault="006034FF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문성민</w:t>
      </w:r>
      <w:r w:rsidR="005945F0" w:rsidRPr="004C67E5"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한현우</w:t>
      </w:r>
      <w:r w:rsidR="005945F0" w:rsidRPr="004C67E5"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하효지</w:t>
      </w:r>
      <w:r w:rsidR="005945F0" w:rsidRPr="004C67E5"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32" w:history="1">
        <w:r w:rsidRPr="00EC4940">
          <w:rPr>
            <w:rStyle w:val="a8"/>
            <w:rFonts w:ascii="맑은 고딕" w:eastAsia="맑은 고딕" w:hAnsi="맑은 고딕" w:cs="Georgia" w:hint="eastAsia"/>
            <w:b/>
            <w:iCs/>
          </w:rPr>
          <w:t>소셜커머스 재이용의도에 영향을 미치는 요인에 관한 시각화 분석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디자인융복합학회지</w:t>
      </w:r>
      <w:r w:rsidR="005945F0" w:rsidRPr="004C67E5">
        <w:rPr>
          <w:rFonts w:ascii="맑은 고딕" w:eastAsia="맑은 고딕" w:hAnsi="맑은 고딕" w:cs="Georgia"/>
          <w:iCs/>
        </w:rPr>
        <w:t>13.6</w:t>
      </w:r>
      <w:r w:rsidR="00444777">
        <w:rPr>
          <w:rFonts w:ascii="맑은 고딕" w:eastAsia="맑은 고딕" w:hAnsi="맑은 고딕" w:cs="Georgia"/>
          <w:iCs/>
        </w:rPr>
        <w:t>.</w:t>
      </w:r>
      <w:r w:rsidR="00444777">
        <w:rPr>
          <w:rFonts w:ascii="맑은 고딕" w:eastAsia="맑은 고딕" w:hAnsi="맑은 고딕" w:cs="Georgia" w:hint="eastAsia"/>
          <w:iCs/>
        </w:rPr>
        <w:t xml:space="preserve"> 디자인융복합학회 </w:t>
      </w:r>
      <w:r w:rsidR="00444777">
        <w:rPr>
          <w:rFonts w:ascii="맑은 고딕" w:eastAsia="맑은 고딕" w:hAnsi="맑은 고딕" w:cs="Georgia"/>
          <w:iCs/>
        </w:rPr>
        <w:t>(</w:t>
      </w:r>
      <w:r w:rsidR="005945F0" w:rsidRPr="004C67E5">
        <w:rPr>
          <w:rFonts w:ascii="맑은 고딕" w:eastAsia="맑은 고딕" w:hAnsi="맑은 고딕" w:cs="Georgia"/>
          <w:iCs/>
        </w:rPr>
        <w:t>2014</w:t>
      </w:r>
      <w:r w:rsidR="00444777">
        <w:rPr>
          <w:rFonts w:ascii="맑은 고딕" w:eastAsia="맑은 고딕" w:hAnsi="맑은 고딕" w:cs="Georgia"/>
          <w:iCs/>
        </w:rPr>
        <w:t>.12</w:t>
      </w:r>
      <w:r w:rsidR="005945F0" w:rsidRPr="004C67E5">
        <w:rPr>
          <w:rFonts w:ascii="맑은 고딕" w:eastAsia="맑은 고딕" w:hAnsi="맑은 고딕" w:cs="Georgia"/>
          <w:iCs/>
        </w:rPr>
        <w:t>):137-152.</w:t>
      </w:r>
    </w:p>
    <w:p w14:paraId="5AAC6E5C" w14:textId="77777777" w:rsidR="005945F0" w:rsidRPr="003766A4" w:rsidRDefault="005945F0" w:rsidP="005945F0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 w:cs="Georgia"/>
          <w:iCs/>
          <w:sz w:val="18"/>
        </w:rPr>
      </w:pPr>
    </w:p>
    <w:p w14:paraId="4D907B5F" w14:textId="09E96229" w:rsidR="004C67E5" w:rsidRDefault="00444777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lastRenderedPageBreak/>
        <w:t>박대민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김기남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강남용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서봉원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온병원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33" w:history="1">
        <w:r w:rsidRPr="00EC4940">
          <w:rPr>
            <w:rStyle w:val="a8"/>
            <w:rFonts w:ascii="맑은 고딕" w:eastAsia="맑은 고딕" w:hAnsi="맑은 고딕" w:cs="Georgia"/>
            <w:b/>
            <w:iCs/>
          </w:rPr>
          <w:t>저널리즘 가치에 기초한 알고리즘을 이용한</w:t>
        </w:r>
        <w:r w:rsidR="00920955" w:rsidRPr="00EC4940">
          <w:rPr>
            <w:rStyle w:val="a8"/>
            <w:rFonts w:ascii="맑은 고딕" w:eastAsia="맑은 고딕" w:hAnsi="맑은 고딕" w:cs="Georgia" w:hint="eastAsia"/>
            <w:b/>
            <w:iCs/>
          </w:rPr>
          <w:t>3</w:t>
        </w:r>
        <w:r w:rsidRPr="00EC4940">
          <w:rPr>
            <w:rStyle w:val="a8"/>
            <w:rFonts w:ascii="맑은 고딕" w:eastAsia="맑은 고딕" w:hAnsi="맑은 고딕" w:cs="Georgia"/>
            <w:b/>
            <w:iCs/>
          </w:rPr>
          <w:t xml:space="preserve"> 뉴스 시각화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/>
          <w:iCs/>
        </w:rPr>
        <w:t>한국</w:t>
      </w:r>
      <w:r>
        <w:rPr>
          <w:rFonts w:ascii="맑은 고딕" w:eastAsia="맑은 고딕" w:hAnsi="맑은 고딕" w:cs="Georgia"/>
          <w:i/>
          <w:iCs/>
        </w:rPr>
        <w:t>HCI</w:t>
      </w:r>
      <w:r>
        <w:rPr>
          <w:rFonts w:ascii="맑은 고딕" w:eastAsia="맑은 고딕" w:hAnsi="맑은 고딕" w:cs="Georgia" w:hint="eastAsia"/>
          <w:i/>
          <w:iCs/>
        </w:rPr>
        <w:t xml:space="preserve"> 학회지</w:t>
      </w:r>
      <w:r>
        <w:rPr>
          <w:rFonts w:ascii="맑은 고딕" w:eastAsia="맑은 고딕" w:hAnsi="맑은 고딕" w:cs="Georgia"/>
          <w:i/>
          <w:iCs/>
        </w:rPr>
        <w:t xml:space="preserve"> </w:t>
      </w:r>
      <w:r w:rsidR="005945F0" w:rsidRPr="004C67E5">
        <w:rPr>
          <w:rFonts w:ascii="맑은 고딕" w:eastAsia="맑은 고딕" w:hAnsi="맑은 고딕" w:cs="Georgia"/>
          <w:iCs/>
        </w:rPr>
        <w:t xml:space="preserve">9.2. </w:t>
      </w:r>
      <w:r>
        <w:rPr>
          <w:rFonts w:ascii="맑은 고딕" w:eastAsia="맑은 고딕" w:hAnsi="맑은 고딕" w:cs="Georgia" w:hint="eastAsia"/>
          <w:iCs/>
        </w:rPr>
        <w:t>한국</w:t>
      </w:r>
      <w:r>
        <w:rPr>
          <w:rFonts w:ascii="맑은 고딕" w:eastAsia="맑은 고딕" w:hAnsi="맑은 고딕" w:cs="Georgia"/>
          <w:iCs/>
        </w:rPr>
        <w:t xml:space="preserve">HCI </w:t>
      </w:r>
      <w:r>
        <w:rPr>
          <w:rFonts w:ascii="맑은 고딕" w:eastAsia="맑은 고딕" w:hAnsi="맑은 고딕" w:cs="Georgia" w:hint="eastAsia"/>
          <w:iCs/>
        </w:rPr>
        <w:t xml:space="preserve">학회 </w:t>
      </w:r>
      <w:r>
        <w:rPr>
          <w:rFonts w:ascii="맑은 고딕" w:eastAsia="맑은 고딕" w:hAnsi="맑은 고딕" w:cs="Georgia"/>
          <w:iCs/>
        </w:rPr>
        <w:t>(</w:t>
      </w:r>
      <w:r w:rsidR="005945F0" w:rsidRPr="004C67E5">
        <w:rPr>
          <w:rFonts w:ascii="맑은 고딕" w:eastAsia="맑은 고딕" w:hAnsi="맑은 고딕" w:cs="Georgia"/>
          <w:iCs/>
        </w:rPr>
        <w:t>2014</w:t>
      </w:r>
      <w:r>
        <w:rPr>
          <w:rFonts w:ascii="맑은 고딕" w:eastAsia="맑은 고딕" w:hAnsi="맑은 고딕" w:cs="Georgia"/>
          <w:iCs/>
        </w:rPr>
        <w:t>.11</w:t>
      </w:r>
      <w:r w:rsidR="005945F0" w:rsidRPr="004C67E5">
        <w:rPr>
          <w:rFonts w:ascii="맑은 고딕" w:eastAsia="맑은 고딕" w:hAnsi="맑은 고딕" w:cs="Georgia"/>
          <w:iCs/>
        </w:rPr>
        <w:t>): 5-12.</w:t>
      </w:r>
    </w:p>
    <w:p w14:paraId="6EA71BC8" w14:textId="77777777" w:rsidR="004C67E5" w:rsidRPr="003766A4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3A41860C" w14:textId="4A1A3749" w:rsidR="00A22B90" w:rsidRDefault="00444777" w:rsidP="001311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하효지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김기남</w:t>
      </w:r>
      <w:r>
        <w:rPr>
          <w:rFonts w:ascii="맑은 고딕" w:eastAsia="맑은 고딕" w:hAnsi="맑은 고딕" w:cs="Georgia"/>
          <w:iCs/>
        </w:rPr>
        <w:t xml:space="preserve">, </w:t>
      </w:r>
      <w:r>
        <w:rPr>
          <w:rFonts w:ascii="맑은 고딕" w:eastAsia="맑은 고딕" w:hAnsi="맑은 고딕" w:cs="Georgia" w:hint="eastAsia"/>
          <w:iCs/>
        </w:rPr>
        <w:t>이경원</w:t>
      </w:r>
      <w:r w:rsidR="005945F0" w:rsidRPr="004C67E5">
        <w:rPr>
          <w:rFonts w:ascii="맑은 고딕" w:eastAsia="맑은 고딕" w:hAnsi="맑은 고딕" w:cs="Georgia"/>
          <w:iCs/>
        </w:rPr>
        <w:t>, “</w:t>
      </w:r>
      <w:hyperlink r:id="rId34" w:history="1">
        <w:r w:rsidRPr="00EC4940">
          <w:rPr>
            <w:rStyle w:val="a8"/>
            <w:rFonts w:ascii="맑은 고딕" w:eastAsia="맑은 고딕" w:hAnsi="맑은 고딕" w:cs="Georgia" w:hint="eastAsia"/>
            <w:b/>
            <w:iCs/>
          </w:rPr>
          <w:t>영화 리뷰의 감정어휘 공간 및 영화 관람의 상황분석 연구</w:t>
        </w:r>
      </w:hyperlink>
      <w:r w:rsidR="005945F0" w:rsidRPr="004C67E5">
        <w:rPr>
          <w:rFonts w:ascii="맑은 고딕" w:eastAsia="맑은 고딕" w:hAnsi="맑은 고딕" w:cs="Georgia"/>
          <w:iCs/>
        </w:rPr>
        <w:t xml:space="preserve">” </w:t>
      </w:r>
      <w:r>
        <w:rPr>
          <w:rFonts w:ascii="맑은 고딕" w:eastAsia="맑은 고딕" w:hAnsi="맑은 고딕" w:cs="Georgia" w:hint="eastAsia"/>
          <w:iCs/>
        </w:rPr>
        <w:t>디자인융복합학회지</w:t>
      </w:r>
      <w:r w:rsidR="005945F0" w:rsidRPr="004C67E5">
        <w:rPr>
          <w:rFonts w:ascii="맑은 고딕" w:eastAsia="맑은 고딕" w:hAnsi="맑은 고딕" w:cs="Georgia"/>
          <w:i/>
          <w:iCs/>
        </w:rPr>
        <w:t xml:space="preserve"> </w:t>
      </w:r>
      <w:r w:rsidR="005945F0" w:rsidRPr="004C67E5">
        <w:rPr>
          <w:rFonts w:ascii="맑은 고딕" w:eastAsia="맑은 고딕" w:hAnsi="맑은 고딕" w:cs="Georgia"/>
          <w:iCs/>
        </w:rPr>
        <w:t xml:space="preserve">12.6. </w:t>
      </w:r>
      <w:r>
        <w:rPr>
          <w:rFonts w:ascii="맑은 고딕" w:eastAsia="맑은 고딕" w:hAnsi="맑은 고딕" w:cs="Georgia" w:hint="eastAsia"/>
          <w:iCs/>
        </w:rPr>
        <w:t>디자인융복합학회</w:t>
      </w:r>
      <w:r>
        <w:rPr>
          <w:rFonts w:ascii="맑은 고딕" w:eastAsia="맑은 고딕" w:hAnsi="맑은 고딕" w:cs="Georgia"/>
          <w:iCs/>
        </w:rPr>
        <w:t xml:space="preserve"> (</w:t>
      </w:r>
      <w:r w:rsidR="005945F0" w:rsidRPr="004C67E5">
        <w:rPr>
          <w:rFonts w:ascii="맑은 고딕" w:eastAsia="맑은 고딕" w:hAnsi="맑은 고딕" w:cs="Georgia"/>
          <w:iCs/>
        </w:rPr>
        <w:t>2013</w:t>
      </w:r>
      <w:r>
        <w:rPr>
          <w:rFonts w:ascii="맑은 고딕" w:eastAsia="맑은 고딕" w:hAnsi="맑은 고딕" w:cs="Georgia"/>
          <w:iCs/>
        </w:rPr>
        <w:t>.12</w:t>
      </w:r>
      <w:r w:rsidR="005945F0" w:rsidRPr="004C67E5">
        <w:rPr>
          <w:rFonts w:ascii="맑은 고딕" w:eastAsia="맑은 고딕" w:hAnsi="맑은 고딕" w:cs="Georgia"/>
          <w:iCs/>
        </w:rPr>
        <w:t xml:space="preserve">):17-32. </w:t>
      </w:r>
      <w:r w:rsidR="00EC4940" w:rsidRPr="00A37585">
        <w:rPr>
          <w:rFonts w:ascii="맑은 고딕" w:eastAsia="맑은 고딕" w:hAnsi="맑은 고딕" w:cs="Georgia"/>
          <w:b/>
          <w:iCs/>
        </w:rPr>
        <w:t>(H-Index)</w:t>
      </w:r>
    </w:p>
    <w:p w14:paraId="7BF949BA" w14:textId="77777777" w:rsidR="008C1433" w:rsidRDefault="008C1433" w:rsidP="00DC0A09">
      <w:pPr>
        <w:tabs>
          <w:tab w:val="left" w:pos="2435"/>
          <w:tab w:val="right" w:pos="9270"/>
        </w:tabs>
        <w:spacing w:line="240" w:lineRule="auto"/>
        <w:rPr>
          <w:rFonts w:ascii="맑은 고딕" w:eastAsia="맑은 고딕" w:hAnsi="맑은 고딕" w:cs="Times New Roman"/>
          <w:b/>
          <w:color w:val="auto"/>
        </w:rPr>
      </w:pPr>
    </w:p>
    <w:p w14:paraId="1864F970" w14:textId="27B7A293" w:rsidR="00DC0A09" w:rsidRDefault="0013113B" w:rsidP="00BC78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</w:rPr>
      </w:pPr>
      <w:r>
        <w:rPr>
          <w:rFonts w:ascii="맑은 고딕" w:eastAsia="맑은 고딕" w:hAnsi="맑은 고딕" w:cs="Times New Roman" w:hint="eastAsia"/>
          <w:b/>
          <w:color w:val="auto"/>
        </w:rPr>
        <w:t>국제학술대회</w:t>
      </w:r>
    </w:p>
    <w:p w14:paraId="604B0819" w14:textId="5822EE7A" w:rsidR="00CC2013" w:rsidRPr="00CC2013" w:rsidRDefault="00CC2013" w:rsidP="00CC2013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CC2013">
        <w:rPr>
          <w:rFonts w:ascii="맑은 고딕" w:eastAsia="맑은 고딕" w:hAnsi="맑은 고딕"/>
          <w:bCs/>
        </w:rPr>
        <w:t>Jaeheon Kwak, Jaeuk Lee, Hyoji Ha, Haewon Kim, Hyunwoo Han</w:t>
      </w:r>
      <w:r>
        <w:rPr>
          <w:rFonts w:ascii="맑은 고딕" w:eastAsia="맑은 고딕" w:hAnsi="맑은 고딕"/>
          <w:bCs/>
        </w:rPr>
        <w:t xml:space="preserve"> and </w:t>
      </w:r>
      <w:r w:rsidRPr="00CC2013">
        <w:rPr>
          <w:rFonts w:ascii="맑은 고딕" w:eastAsia="맑은 고딕" w:hAnsi="맑은 고딕"/>
          <w:bCs/>
        </w:rPr>
        <w:t>Kyungwon Lee</w:t>
      </w:r>
      <w:r w:rsidRPr="00887B3A">
        <w:rPr>
          <w:rFonts w:ascii="맑은 고딕" w:eastAsia="맑은 고딕" w:hAnsi="맑은 고딕" w:hint="eastAsia"/>
          <w:bCs/>
        </w:rPr>
        <w:t xml:space="preserve">, </w:t>
      </w:r>
      <w:r>
        <w:rPr>
          <w:rFonts w:ascii="맑은 고딕" w:eastAsia="맑은 고딕" w:hAnsi="맑은 고딕" w:hint="eastAsia"/>
          <w:b/>
        </w:rPr>
        <w:t>"</w:t>
      </w:r>
      <w:hyperlink r:id="rId35" w:history="1">
        <w:r w:rsidRPr="00CC2013">
          <w:rPr>
            <w:rStyle w:val="a8"/>
            <w:b/>
            <w:bCs/>
          </w:rPr>
          <w:t>Identifying Validator Alliances by Voting Similarity in PoS Blockchain Governance via Visual Analytics System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  <w:i/>
          <w:iCs/>
        </w:rPr>
        <w:t>Poster Abstract, IEEE VIS202</w:t>
      </w:r>
      <w:r>
        <w:rPr>
          <w:rFonts w:ascii="맑은 고딕" w:eastAsia="맑은 고딕" w:hAnsi="맑은 고딕"/>
          <w:bCs/>
          <w:i/>
          <w:iCs/>
        </w:rPr>
        <w:t>5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. IEEE </w:t>
      </w:r>
      <w:r w:rsidRPr="00785E73">
        <w:rPr>
          <w:rFonts w:ascii="맑은 고딕" w:eastAsia="맑은 고딕" w:hAnsi="맑은 고딕" w:hint="eastAsia"/>
          <w:bCs/>
        </w:rPr>
        <w:t>(</w:t>
      </w:r>
      <w:r>
        <w:rPr>
          <w:rFonts w:ascii="맑은 고딕" w:eastAsia="맑은 고딕" w:hAnsi="맑은 고딕"/>
          <w:bCs/>
        </w:rPr>
        <w:t>Novembe</w:t>
      </w:r>
      <w:r w:rsidRPr="00785E73">
        <w:rPr>
          <w:rFonts w:ascii="맑은 고딕" w:eastAsia="맑은 고딕" w:hAnsi="맑은 고딕"/>
          <w:bCs/>
        </w:rPr>
        <w:t>r</w:t>
      </w:r>
      <w:r w:rsidRPr="00785E73">
        <w:rPr>
          <w:rFonts w:ascii="맑은 고딕" w:eastAsia="맑은 고딕" w:hAnsi="맑은 고딕" w:hint="eastAsia"/>
          <w:bCs/>
        </w:rPr>
        <w:t xml:space="preserve"> 202</w:t>
      </w:r>
      <w:r>
        <w:rPr>
          <w:rFonts w:ascii="맑은 고딕" w:eastAsia="맑은 고딕" w:hAnsi="맑은 고딕"/>
          <w:bCs/>
        </w:rPr>
        <w:t>5</w:t>
      </w:r>
      <w:r w:rsidRPr="00785E73">
        <w:rPr>
          <w:rFonts w:ascii="맑은 고딕" w:eastAsia="맑은 고딕" w:hAnsi="맑은 고딕" w:hint="eastAsia"/>
          <w:bCs/>
        </w:rPr>
        <w:t>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3365F6E3" w14:textId="39829DFE" w:rsidR="00CC2013" w:rsidRDefault="00CC2013" w:rsidP="00DC0A0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</w:p>
    <w:p w14:paraId="1ABC99A6" w14:textId="4DEFC5EF" w:rsidR="00CC2013" w:rsidRPr="00CC2013" w:rsidRDefault="00CC2013" w:rsidP="00CC2013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>
        <w:rPr>
          <w:rFonts w:ascii="맑은 고딕" w:eastAsia="맑은 고딕" w:hAnsi="맑은 고딕"/>
          <w:bCs/>
        </w:rPr>
        <w:t>Seongmin Mun, Donggue Lee and Hyoji Ha</w:t>
      </w:r>
      <w:r w:rsidRPr="00887B3A">
        <w:rPr>
          <w:rFonts w:ascii="맑은 고딕" w:eastAsia="맑은 고딕" w:hAnsi="맑은 고딕" w:hint="eastAsia"/>
          <w:bCs/>
        </w:rPr>
        <w:t xml:space="preserve">, </w:t>
      </w:r>
      <w:r>
        <w:rPr>
          <w:rFonts w:ascii="맑은 고딕" w:eastAsia="맑은 고딕" w:hAnsi="맑은 고딕" w:hint="eastAsia"/>
          <w:b/>
        </w:rPr>
        <w:t>"</w:t>
      </w:r>
      <w:hyperlink r:id="rId36" w:history="1">
        <w:r w:rsidRPr="00CC2013">
          <w:rPr>
            <w:rStyle w:val="a8"/>
            <w:b/>
            <w:bCs/>
          </w:rPr>
          <w:t>AI-Driven reconstruction of life cycle from the household registers of the Joseon dynasty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>
        <w:rPr>
          <w:rFonts w:ascii="맑은 고딕" w:eastAsia="맑은 고딕" w:hAnsi="맑은 고딕"/>
          <w:bCs/>
          <w:i/>
          <w:iCs/>
        </w:rPr>
        <w:t>Full Paper</w:t>
      </w:r>
      <w:r>
        <w:rPr>
          <w:rFonts w:ascii="맑은 고딕" w:eastAsia="맑은 고딕" w:hAnsi="맑은 고딕" w:hint="eastAsia"/>
          <w:bCs/>
          <w:i/>
          <w:iCs/>
        </w:rPr>
        <w:t xml:space="preserve">, </w:t>
      </w:r>
      <w:r>
        <w:rPr>
          <w:rFonts w:ascii="맑은 고딕" w:eastAsia="맑은 고딕" w:hAnsi="맑은 고딕"/>
          <w:bCs/>
          <w:i/>
          <w:iCs/>
        </w:rPr>
        <w:t>ESHD</w:t>
      </w:r>
      <w:r>
        <w:rPr>
          <w:rFonts w:ascii="맑은 고딕" w:eastAsia="맑은 고딕" w:hAnsi="맑은 고딕" w:hint="eastAsia"/>
          <w:bCs/>
          <w:i/>
          <w:iCs/>
        </w:rPr>
        <w:t>202</w:t>
      </w:r>
      <w:r>
        <w:rPr>
          <w:rFonts w:ascii="맑은 고딕" w:eastAsia="맑은 고딕" w:hAnsi="맑은 고딕"/>
          <w:bCs/>
          <w:i/>
          <w:iCs/>
        </w:rPr>
        <w:t>5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. </w:t>
      </w:r>
      <w:r>
        <w:rPr>
          <w:rFonts w:ascii="맑은 고딕" w:eastAsia="맑은 고딕" w:hAnsi="맑은 고딕"/>
          <w:bCs/>
          <w:i/>
          <w:iCs/>
        </w:rPr>
        <w:t>ESHD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 </w:t>
      </w:r>
      <w:r w:rsidRPr="00785E73">
        <w:rPr>
          <w:rFonts w:ascii="맑은 고딕" w:eastAsia="맑은 고딕" w:hAnsi="맑은 고딕" w:hint="eastAsia"/>
          <w:bCs/>
        </w:rPr>
        <w:t>(</w:t>
      </w:r>
      <w:r>
        <w:rPr>
          <w:rFonts w:ascii="맑은 고딕" w:eastAsia="맑은 고딕" w:hAnsi="맑은 고딕"/>
          <w:bCs/>
        </w:rPr>
        <w:t>September</w:t>
      </w:r>
      <w:r w:rsidRPr="00785E73">
        <w:rPr>
          <w:rFonts w:ascii="맑은 고딕" w:eastAsia="맑은 고딕" w:hAnsi="맑은 고딕" w:hint="eastAsia"/>
          <w:bCs/>
        </w:rPr>
        <w:t xml:space="preserve"> 202</w:t>
      </w:r>
      <w:r>
        <w:rPr>
          <w:rFonts w:ascii="맑은 고딕" w:eastAsia="맑은 고딕" w:hAnsi="맑은 고딕"/>
          <w:bCs/>
        </w:rPr>
        <w:t>5</w:t>
      </w:r>
      <w:r w:rsidRPr="00785E73">
        <w:rPr>
          <w:rFonts w:ascii="맑은 고딕" w:eastAsia="맑은 고딕" w:hAnsi="맑은 고딕" w:hint="eastAsia"/>
          <w:bCs/>
        </w:rPr>
        <w:t>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3B4A75C3" w14:textId="77777777" w:rsidR="00CC2013" w:rsidRDefault="00CC2013" w:rsidP="00CC2013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</w:p>
    <w:p w14:paraId="717226DF" w14:textId="4FF313C6" w:rsidR="00CC2013" w:rsidRPr="00CC2013" w:rsidRDefault="00CC2013" w:rsidP="00CC2013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 w:hint="eastAsia"/>
          <w:bCs/>
        </w:rPr>
        <w:t>Hyoji Ha</w:t>
      </w:r>
      <w:r>
        <w:rPr>
          <w:rFonts w:ascii="맑은 고딕" w:eastAsia="맑은 고딕" w:hAnsi="맑은 고딕"/>
          <w:bCs/>
        </w:rPr>
        <w:t>, Hyerim Joung and Sanghun Park</w:t>
      </w:r>
      <w:r w:rsidRPr="00887B3A">
        <w:rPr>
          <w:rFonts w:ascii="맑은 고딕" w:eastAsia="맑은 고딕" w:hAnsi="맑은 고딕" w:hint="eastAsia"/>
          <w:bCs/>
        </w:rPr>
        <w:t xml:space="preserve">, </w:t>
      </w:r>
      <w:r>
        <w:rPr>
          <w:rFonts w:ascii="맑은 고딕" w:eastAsia="맑은 고딕" w:hAnsi="맑은 고딕" w:hint="eastAsia"/>
          <w:b/>
        </w:rPr>
        <w:t>"</w:t>
      </w:r>
      <w:hyperlink r:id="rId37" w:history="1">
        <w:r w:rsidRPr="00CC2013">
          <w:rPr>
            <w:rStyle w:val="a8"/>
            <w:b/>
            <w:bCs/>
          </w:rPr>
          <w:t>A Taxonomy for Analyzing Dashboard Design in XR based Content and Data Visualization Tool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  <w:i/>
          <w:iCs/>
        </w:rPr>
        <w:t>Poster Abstract, IEEE VIS202</w:t>
      </w:r>
      <w:r>
        <w:rPr>
          <w:rFonts w:ascii="맑은 고딕" w:eastAsia="맑은 고딕" w:hAnsi="맑은 고딕"/>
          <w:bCs/>
          <w:i/>
          <w:iCs/>
        </w:rPr>
        <w:t>4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. IEEE </w:t>
      </w:r>
      <w:r w:rsidRPr="00785E73">
        <w:rPr>
          <w:rFonts w:ascii="맑은 고딕" w:eastAsia="맑은 고딕" w:hAnsi="맑은 고딕" w:hint="eastAsia"/>
          <w:bCs/>
        </w:rPr>
        <w:t>(</w:t>
      </w:r>
      <w:r w:rsidRPr="00785E73">
        <w:rPr>
          <w:rFonts w:ascii="맑은 고딕" w:eastAsia="맑은 고딕" w:hAnsi="맑은 고딕"/>
          <w:bCs/>
        </w:rPr>
        <w:t>October</w:t>
      </w:r>
      <w:r w:rsidRPr="00785E73">
        <w:rPr>
          <w:rFonts w:ascii="맑은 고딕" w:eastAsia="맑은 고딕" w:hAnsi="맑은 고딕" w:hint="eastAsia"/>
          <w:bCs/>
        </w:rPr>
        <w:t xml:space="preserve"> 202</w:t>
      </w:r>
      <w:r>
        <w:rPr>
          <w:rFonts w:ascii="맑은 고딕" w:eastAsia="맑은 고딕" w:hAnsi="맑은 고딕"/>
          <w:bCs/>
        </w:rPr>
        <w:t>4</w:t>
      </w:r>
      <w:r w:rsidRPr="00785E73">
        <w:rPr>
          <w:rFonts w:ascii="맑은 고딕" w:eastAsia="맑은 고딕" w:hAnsi="맑은 고딕" w:hint="eastAsia"/>
          <w:bCs/>
        </w:rPr>
        <w:t>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3256A8C0" w14:textId="77777777" w:rsidR="00DC0A09" w:rsidRPr="00DC0A09" w:rsidRDefault="00DC0A09" w:rsidP="00DC0A0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>
        <w:rPr>
          <w:rFonts w:ascii="맑은 고딕" w:eastAsia="맑은 고딕" w:hAnsi="맑은 고딕"/>
          <w:bCs/>
        </w:rPr>
        <w:t xml:space="preserve">Kwanghyuk Moon, </w:t>
      </w:r>
      <w:r w:rsidRPr="00887B3A">
        <w:rPr>
          <w:rFonts w:ascii="맑은 고딕" w:eastAsia="맑은 고딕" w:hAnsi="맑은 고딕" w:hint="eastAsia"/>
          <w:bCs/>
        </w:rPr>
        <w:t>Hyoji Ha</w:t>
      </w:r>
      <w:r>
        <w:rPr>
          <w:rFonts w:ascii="맑은 고딕" w:eastAsia="맑은 고딕" w:hAnsi="맑은 고딕"/>
          <w:bCs/>
        </w:rPr>
        <w:t xml:space="preserve"> and </w:t>
      </w:r>
      <w:r w:rsidRPr="00887B3A">
        <w:rPr>
          <w:rFonts w:ascii="맑은 고딕" w:eastAsia="맑은 고딕" w:hAnsi="맑은 고딕" w:hint="eastAsia"/>
          <w:bCs/>
        </w:rPr>
        <w:t xml:space="preserve">Kyungwon Lee, </w:t>
      </w:r>
      <w:r>
        <w:rPr>
          <w:rFonts w:ascii="맑은 고딕" w:eastAsia="맑은 고딕" w:hAnsi="맑은 고딕" w:hint="eastAsia"/>
          <w:b/>
        </w:rPr>
        <w:t>"</w:t>
      </w:r>
      <w:hyperlink r:id="rId38" w:history="1">
        <w:r w:rsidRPr="00DC0A09">
          <w:rPr>
            <w:rStyle w:val="a8"/>
            <w:b/>
            <w:bCs/>
          </w:rPr>
          <w:t>Towards Better Understanding: Proposing Effective Visualization Methods for Analyzing Argument in Debate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  <w:i/>
          <w:iCs/>
        </w:rPr>
        <w:t>Poster Abstract, IEEE VIS202</w:t>
      </w:r>
      <w:r>
        <w:rPr>
          <w:rFonts w:ascii="맑은 고딕" w:eastAsia="맑은 고딕" w:hAnsi="맑은 고딕"/>
          <w:bCs/>
          <w:i/>
          <w:iCs/>
        </w:rPr>
        <w:t>3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. IEEE </w:t>
      </w:r>
      <w:r w:rsidRPr="00785E73">
        <w:rPr>
          <w:rFonts w:ascii="맑은 고딕" w:eastAsia="맑은 고딕" w:hAnsi="맑은 고딕" w:hint="eastAsia"/>
          <w:bCs/>
        </w:rPr>
        <w:t>(</w:t>
      </w:r>
      <w:r w:rsidRPr="00785E73">
        <w:rPr>
          <w:rFonts w:ascii="맑은 고딕" w:eastAsia="맑은 고딕" w:hAnsi="맑은 고딕"/>
          <w:bCs/>
        </w:rPr>
        <w:t>October</w:t>
      </w:r>
      <w:r w:rsidRPr="00785E73">
        <w:rPr>
          <w:rFonts w:ascii="맑은 고딕" w:eastAsia="맑은 고딕" w:hAnsi="맑은 고딕" w:hint="eastAsia"/>
          <w:bCs/>
        </w:rPr>
        <w:t xml:space="preserve"> 202</w:t>
      </w:r>
      <w:r>
        <w:rPr>
          <w:rFonts w:ascii="맑은 고딕" w:eastAsia="맑은 고딕" w:hAnsi="맑은 고딕"/>
          <w:bCs/>
        </w:rPr>
        <w:t>3</w:t>
      </w:r>
      <w:r w:rsidRPr="00785E73">
        <w:rPr>
          <w:rFonts w:ascii="맑은 고딕" w:eastAsia="맑은 고딕" w:hAnsi="맑은 고딕" w:hint="eastAsia"/>
          <w:bCs/>
        </w:rPr>
        <w:t>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5D89D499" w14:textId="77777777" w:rsidR="00E801F0" w:rsidRPr="00785E73" w:rsidRDefault="00E801F0" w:rsidP="001311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  <w:sz w:val="13"/>
          <w:szCs w:val="13"/>
        </w:rPr>
      </w:pPr>
    </w:p>
    <w:p w14:paraId="02D56F15" w14:textId="512D6DC5" w:rsidR="00AD576C" w:rsidRPr="00887B3A" w:rsidRDefault="00AD576C" w:rsidP="00AD576C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 w:hint="eastAsia"/>
          <w:bCs/>
        </w:rPr>
        <w:t xml:space="preserve">Hyoji Ha, </w:t>
      </w:r>
      <w:r>
        <w:rPr>
          <w:rFonts w:ascii="맑은 고딕" w:eastAsia="맑은 고딕" w:hAnsi="맑은 고딕"/>
          <w:bCs/>
        </w:rPr>
        <w:t xml:space="preserve">Kwanghyuk Moon, Hyerim Joung, Hyegyeong Kim and </w:t>
      </w:r>
      <w:r w:rsidRPr="00887B3A">
        <w:rPr>
          <w:rFonts w:ascii="맑은 고딕" w:eastAsia="맑은 고딕" w:hAnsi="맑은 고딕" w:hint="eastAsia"/>
          <w:bCs/>
        </w:rPr>
        <w:t xml:space="preserve">Kyungwon Lee, </w:t>
      </w:r>
      <w:r>
        <w:rPr>
          <w:rFonts w:ascii="맑은 고딕" w:eastAsia="맑은 고딕" w:hAnsi="맑은 고딕" w:hint="eastAsia"/>
          <w:b/>
        </w:rPr>
        <w:t>"</w:t>
      </w:r>
      <w:hyperlink r:id="rId39" w:history="1">
        <w:r w:rsidRPr="00F03CF9">
          <w:rPr>
            <w:rStyle w:val="a8"/>
            <w:rFonts w:ascii="맑은 고딕" w:eastAsia="맑은 고딕" w:hAnsi="맑은 고딕" w:hint="eastAsia"/>
            <w:b/>
          </w:rPr>
          <w:t>Exploration Tool for Effectively Interpreting the Visual Metaphor Process of Sentiment Visualization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>
        <w:rPr>
          <w:rFonts w:ascii="맑은 고딕" w:eastAsia="맑은 고딕" w:hAnsi="맑은 고딕" w:hint="eastAsia"/>
          <w:bCs/>
          <w:i/>
          <w:iCs/>
        </w:rPr>
        <w:t>Poster Abstract, IEEE VIS2022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. IEEE </w:t>
      </w:r>
      <w:r w:rsidRPr="00785E73">
        <w:rPr>
          <w:rFonts w:ascii="맑은 고딕" w:eastAsia="맑은 고딕" w:hAnsi="맑은 고딕" w:hint="eastAsia"/>
          <w:bCs/>
        </w:rPr>
        <w:t>(</w:t>
      </w:r>
      <w:r w:rsidR="008C1433" w:rsidRPr="00785E73">
        <w:rPr>
          <w:rFonts w:ascii="맑은 고딕" w:eastAsia="맑은 고딕" w:hAnsi="맑은 고딕"/>
          <w:bCs/>
        </w:rPr>
        <w:t>October</w:t>
      </w:r>
      <w:r w:rsidRPr="00785E73">
        <w:rPr>
          <w:rFonts w:ascii="맑은 고딕" w:eastAsia="맑은 고딕" w:hAnsi="맑은 고딕" w:hint="eastAsia"/>
          <w:bCs/>
        </w:rPr>
        <w:t xml:space="preserve"> 2022)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617BB79E" w14:textId="6E7E8397" w:rsidR="00AD576C" w:rsidRDefault="00AD576C" w:rsidP="0013113B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</w:rPr>
      </w:pPr>
    </w:p>
    <w:p w14:paraId="10E6815B" w14:textId="3CF97136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 w:hint="eastAsia"/>
          <w:bCs/>
        </w:rPr>
        <w:t xml:space="preserve">Hyoji Ha, Kyungwon Lee, </w:t>
      </w:r>
      <w:r w:rsidRPr="00887B3A">
        <w:rPr>
          <w:rFonts w:ascii="맑은 고딕" w:eastAsia="맑은 고딕" w:hAnsi="맑은 고딕" w:hint="eastAsia"/>
          <w:b/>
        </w:rPr>
        <w:t>"</w:t>
      </w:r>
      <w:hyperlink r:id="rId40" w:history="1">
        <w:r w:rsidRPr="00F03CF9">
          <w:rPr>
            <w:rStyle w:val="a8"/>
            <w:rFonts w:ascii="맑은 고딕" w:eastAsia="맑은 고딕" w:hAnsi="맑은 고딕" w:hint="eastAsia"/>
            <w:b/>
          </w:rPr>
          <w:t>A Taxonomy of Visualization Research Cases of Sentiment Analysis Data based on Visual Metaphors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Poster Abstract, IEEE VIS2020. IEEE </w:t>
      </w:r>
      <w:r w:rsidRPr="00785E73">
        <w:rPr>
          <w:rFonts w:ascii="맑은 고딕" w:eastAsia="맑은 고딕" w:hAnsi="맑은 고딕" w:hint="eastAsia"/>
          <w:bCs/>
        </w:rPr>
        <w:t>(October 2020)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67935A12" w14:textId="77777777" w:rsidR="00DC0A09" w:rsidRDefault="00DC0A09" w:rsidP="00DC0A09">
      <w:pPr>
        <w:tabs>
          <w:tab w:val="left" w:pos="2435"/>
          <w:tab w:val="right" w:pos="9270"/>
        </w:tabs>
        <w:rPr>
          <w:rFonts w:ascii="맑은 고딕" w:eastAsia="맑은 고딕" w:hAnsi="맑은 고딕"/>
          <w:b/>
        </w:rPr>
      </w:pPr>
    </w:p>
    <w:p w14:paraId="0D52E495" w14:textId="74E56F60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 w:hint="eastAsia"/>
          <w:bCs/>
        </w:rPr>
        <w:lastRenderedPageBreak/>
        <w:t xml:space="preserve">Hyeonsik Gong, Hyoji Ha, Kyungwon Lee, </w:t>
      </w:r>
      <w:r w:rsidRPr="00887B3A">
        <w:rPr>
          <w:rFonts w:ascii="맑은 고딕" w:eastAsia="맑은 고딕" w:hAnsi="맑은 고딕" w:hint="eastAsia"/>
          <w:b/>
        </w:rPr>
        <w:t>"</w:t>
      </w:r>
      <w:hyperlink r:id="rId41" w:history="1">
        <w:r w:rsidRPr="00F03CF9">
          <w:rPr>
            <w:rStyle w:val="a8"/>
            <w:rFonts w:ascii="맑은 고딕" w:eastAsia="맑은 고딕" w:hAnsi="맑은 고딕" w:hint="eastAsia"/>
            <w:b/>
          </w:rPr>
          <w:t>Interactive Radviz Visualization System Using Hierarchical Approach for Large-Multidimensional Data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t>Poster Abstract, IEEE VIS2020. IEEE</w:t>
      </w:r>
      <w:r>
        <w:rPr>
          <w:rFonts w:ascii="맑은 고딕" w:eastAsia="맑은 고딕" w:hAnsi="맑은 고딕"/>
          <w:bCs/>
          <w:i/>
          <w:iCs/>
        </w:rPr>
        <w:t xml:space="preserve"> </w:t>
      </w:r>
      <w:r w:rsidRPr="00785E73">
        <w:rPr>
          <w:rFonts w:ascii="맑은 고딕" w:eastAsia="맑은 고딕" w:hAnsi="맑은 고딕" w:hint="eastAsia"/>
          <w:bCs/>
        </w:rPr>
        <w:t>(October 2020)</w:t>
      </w:r>
      <w:r w:rsidRPr="00887B3A">
        <w:rPr>
          <w:rFonts w:ascii="맑은 고딕" w:eastAsia="맑은 고딕" w:hAnsi="맑은 고딕" w:hint="eastAsia"/>
          <w:bCs/>
          <w:i/>
          <w:iCs/>
        </w:rPr>
        <w:t> </w:t>
      </w:r>
    </w:p>
    <w:p w14:paraId="4017EC17" w14:textId="77777777" w:rsidR="00902391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</w:p>
    <w:p w14:paraId="70C8FE87" w14:textId="72BF2AE0" w:rsidR="00902391" w:rsidRPr="00785E73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  <w:r w:rsidRPr="00887B3A">
        <w:rPr>
          <w:rFonts w:ascii="맑은 고딕" w:eastAsia="맑은 고딕" w:hAnsi="맑은 고딕" w:hint="eastAsia"/>
          <w:bCs/>
        </w:rPr>
        <w:t xml:space="preserve">Terin Yoon, Hyunwoo Han, Hyoji Ha, Juwon Hong, Kyungwon Lee, </w:t>
      </w:r>
      <w:r w:rsidRPr="00887B3A">
        <w:rPr>
          <w:rFonts w:ascii="맑은 고딕" w:eastAsia="맑은 고딕" w:hAnsi="맑은 고딕" w:hint="eastAsia"/>
          <w:b/>
        </w:rPr>
        <w:t>"</w:t>
      </w:r>
      <w:hyperlink r:id="rId42" w:history="1">
        <w:r w:rsidRPr="00F03CF9">
          <w:rPr>
            <w:rStyle w:val="a8"/>
            <w:rFonts w:ascii="맑은 고딕" w:eastAsia="맑은 고딕" w:hAnsi="맑은 고딕" w:hint="eastAsia"/>
            <w:b/>
          </w:rPr>
          <w:t>A Conference Paper Exploring System Based on Citing Motivation and Topic</w:t>
        </w:r>
      </w:hyperlink>
      <w:r w:rsidRPr="00887B3A">
        <w:rPr>
          <w:rFonts w:ascii="맑은 고딕" w:eastAsia="맑은 고딕" w:hAnsi="맑은 고딕" w:hint="eastAsia"/>
          <w:b/>
        </w:rPr>
        <w:t>"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t>Shot-paper,</w:t>
      </w:r>
      <w:r w:rsidRPr="00887B3A">
        <w:rPr>
          <w:rFonts w:ascii="맑은 고딕" w:eastAsia="맑은 고딕" w:hAnsi="맑은 고딕" w:hint="eastAsia"/>
          <w:b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IEEE PacificVis 2020. IEEE </w:t>
      </w:r>
      <w:r w:rsidRPr="00785E73">
        <w:rPr>
          <w:rFonts w:ascii="맑은 고딕" w:eastAsia="맑은 고딕" w:hAnsi="맑은 고딕" w:hint="eastAsia"/>
          <w:bCs/>
        </w:rPr>
        <w:t>(June 2020)</w:t>
      </w:r>
    </w:p>
    <w:p w14:paraId="69D96884" w14:textId="77777777" w:rsidR="00902391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</w:p>
    <w:p w14:paraId="548B8A4F" w14:textId="25D82EAB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  <w:r w:rsidRPr="00887B3A">
        <w:rPr>
          <w:rFonts w:ascii="맑은 고딕" w:eastAsia="맑은 고딕" w:hAnsi="맑은 고딕"/>
          <w:bCs/>
        </w:rPr>
        <w:t xml:space="preserve">Hyunwoo Han, Hyoji Ha, Jaejong Ho, Hyeonsik Gong, Junyup Hong, Soojung Lee, Juwon Hong, Kyungwon Lee, </w:t>
      </w:r>
      <w:r w:rsidRPr="00887B3A">
        <w:rPr>
          <w:rFonts w:ascii="맑은 고딕" w:eastAsia="맑은 고딕" w:hAnsi="맑은 고딕"/>
          <w:b/>
        </w:rPr>
        <w:t>"</w:t>
      </w:r>
      <w:hyperlink r:id="rId43" w:history="1">
        <w:r w:rsidRPr="00DD04FD">
          <w:rPr>
            <w:rStyle w:val="a8"/>
            <w:rFonts w:ascii="맑은 고딕" w:eastAsia="맑은 고딕" w:hAnsi="맑은 고딕"/>
            <w:b/>
          </w:rPr>
          <w:t>An Interactive Paper Summarization System through Topic Network Visualization</w:t>
        </w:r>
      </w:hyperlink>
      <w:r w:rsidRPr="00887B3A">
        <w:rPr>
          <w:rFonts w:ascii="맑은 고딕" w:eastAsia="맑은 고딕" w:hAnsi="맑은 고딕"/>
          <w:b/>
        </w:rPr>
        <w:t>"</w:t>
      </w:r>
      <w:r w:rsidRPr="00887B3A">
        <w:rPr>
          <w:rFonts w:ascii="맑은 고딕" w:eastAsia="맑은 고딕" w:hAnsi="맑은 고딕"/>
          <w:bCs/>
        </w:rPr>
        <w:t xml:space="preserve"> </w:t>
      </w:r>
      <w:r w:rsidRPr="00887B3A">
        <w:rPr>
          <w:rFonts w:ascii="맑은 고딕" w:eastAsia="맑은 고딕" w:hAnsi="맑은 고딕"/>
          <w:bCs/>
          <w:i/>
          <w:iCs/>
        </w:rPr>
        <w:t xml:space="preserve">Poster Abstract, IEEE PacificVis 2020. IEEE </w:t>
      </w:r>
      <w:r w:rsidRPr="00785E73">
        <w:rPr>
          <w:rFonts w:ascii="맑은 고딕" w:eastAsia="맑은 고딕" w:hAnsi="맑은 고딕"/>
          <w:bCs/>
        </w:rPr>
        <w:t>(June 2020)</w:t>
      </w:r>
      <w:r w:rsidRPr="00887B3A">
        <w:rPr>
          <w:rFonts w:ascii="맑은 고딕" w:eastAsia="맑은 고딕" w:hAnsi="맑은 고딕"/>
          <w:bCs/>
          <w:i/>
          <w:iCs/>
        </w:rPr>
        <w:t> 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br/>
      </w:r>
    </w:p>
    <w:p w14:paraId="0A5E4A4F" w14:textId="1AF362DF" w:rsidR="008C1433" w:rsidRPr="00887B3A" w:rsidRDefault="00902391" w:rsidP="00DC0A09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</w:rPr>
      </w:pPr>
      <w:r w:rsidRPr="00887B3A">
        <w:rPr>
          <w:rFonts w:ascii="맑은 고딕" w:eastAsia="맑은 고딕" w:hAnsi="맑은 고딕"/>
          <w:bCs/>
        </w:rPr>
        <w:t xml:space="preserve">Terin Yoon, Hyunwoo Han, Hyoji Ha, Juwon Hong, Kyungwon Lee, </w:t>
      </w:r>
      <w:r w:rsidRPr="00887B3A">
        <w:rPr>
          <w:rFonts w:ascii="맑은 고딕" w:eastAsia="맑은 고딕" w:hAnsi="맑은 고딕"/>
          <w:b/>
        </w:rPr>
        <w:t>"</w:t>
      </w:r>
      <w:hyperlink r:id="rId44" w:history="1">
        <w:r w:rsidRPr="0096734E">
          <w:rPr>
            <w:rStyle w:val="a8"/>
            <w:rFonts w:ascii="맑은 고딕" w:eastAsia="맑은 고딕" w:hAnsi="맑은 고딕"/>
            <w:b/>
          </w:rPr>
          <w:t>A Paper-Search System to Identify Citation Networks and Motivations</w:t>
        </w:r>
      </w:hyperlink>
      <w:r w:rsidRPr="00887B3A">
        <w:rPr>
          <w:rFonts w:ascii="맑은 고딕" w:eastAsia="맑은 고딕" w:hAnsi="맑은 고딕"/>
          <w:b/>
        </w:rPr>
        <w:t>"</w:t>
      </w:r>
      <w:r w:rsidRPr="00887B3A">
        <w:rPr>
          <w:rFonts w:ascii="맑은 고딕" w:eastAsia="맑은 고딕" w:hAnsi="맑은 고딕"/>
          <w:bCs/>
        </w:rPr>
        <w:t xml:space="preserve"> </w:t>
      </w:r>
      <w:r w:rsidRPr="00887B3A">
        <w:rPr>
          <w:rFonts w:ascii="맑은 고딕" w:eastAsia="맑은 고딕" w:hAnsi="맑은 고딕"/>
          <w:bCs/>
          <w:i/>
          <w:iCs/>
        </w:rPr>
        <w:t xml:space="preserve">Poster Abstract, IEEE VIS2019. IEEE </w:t>
      </w:r>
      <w:r w:rsidRPr="00785E73">
        <w:rPr>
          <w:rFonts w:ascii="맑은 고딕" w:eastAsia="맑은 고딕" w:hAnsi="맑은 고딕"/>
          <w:bCs/>
        </w:rPr>
        <w:t>(October 2019)</w:t>
      </w:r>
      <w:r w:rsidRPr="00887B3A">
        <w:rPr>
          <w:rFonts w:ascii="맑은 고딕" w:eastAsia="맑은 고딕" w:hAnsi="맑은 고딕"/>
          <w:bCs/>
          <w:i/>
          <w:iCs/>
        </w:rPr>
        <w:t> </w:t>
      </w:r>
      <w:r w:rsidRPr="00887B3A">
        <w:rPr>
          <w:rFonts w:ascii="맑은 고딕" w:eastAsia="맑은 고딕" w:hAnsi="맑은 고딕" w:hint="eastAsia"/>
          <w:bCs/>
          <w:i/>
          <w:iCs/>
        </w:rPr>
        <w:t xml:space="preserve"> </w:t>
      </w:r>
      <w:r w:rsidRPr="00887B3A">
        <w:rPr>
          <w:rFonts w:ascii="맑은 고딕" w:eastAsia="맑은 고딕" w:hAnsi="맑은 고딕" w:hint="eastAsia"/>
          <w:bCs/>
          <w:i/>
          <w:iCs/>
        </w:rPr>
        <w:br/>
      </w:r>
    </w:p>
    <w:p w14:paraId="0C59B134" w14:textId="77777777" w:rsidR="000172A0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/>
          <w:bCs/>
        </w:rPr>
        <w:t xml:space="preserve">Hyunwoo Han, Terin Yoon, Hyoji Ha, Juwon Hong, Kyungwon Lee, </w:t>
      </w:r>
      <w:r w:rsidRPr="00887B3A">
        <w:rPr>
          <w:rFonts w:ascii="맑은 고딕" w:eastAsia="맑은 고딕" w:hAnsi="맑은 고딕"/>
          <w:b/>
        </w:rPr>
        <w:t>"</w:t>
      </w:r>
      <w:hyperlink r:id="rId45" w:history="1">
        <w:r w:rsidRPr="00C41BCA">
          <w:rPr>
            <w:rStyle w:val="a8"/>
            <w:rFonts w:ascii="맑은 고딕" w:eastAsia="맑은 고딕" w:hAnsi="맑은 고딕"/>
            <w:b/>
          </w:rPr>
          <w:t>Method for improving RadViz's navigation function based on focusing and filtering</w:t>
        </w:r>
      </w:hyperlink>
      <w:r w:rsidRPr="00887B3A">
        <w:rPr>
          <w:rFonts w:ascii="맑은 고딕" w:eastAsia="맑은 고딕" w:hAnsi="맑은 고딕"/>
          <w:b/>
        </w:rPr>
        <w:t>"</w:t>
      </w:r>
      <w:r w:rsidRPr="00887B3A">
        <w:rPr>
          <w:rFonts w:ascii="맑은 고딕" w:eastAsia="맑은 고딕" w:hAnsi="맑은 고딕"/>
          <w:bCs/>
        </w:rPr>
        <w:t xml:space="preserve"> </w:t>
      </w:r>
      <w:r w:rsidRPr="00887B3A">
        <w:rPr>
          <w:rFonts w:ascii="맑은 고딕" w:eastAsia="맑은 고딕" w:hAnsi="맑은 고딕"/>
          <w:bCs/>
          <w:i/>
          <w:iCs/>
        </w:rPr>
        <w:t xml:space="preserve">Poster Abstract, IEEE VIS2018. </w:t>
      </w:r>
    </w:p>
    <w:p w14:paraId="7D3A00CE" w14:textId="4815EE09" w:rsidR="00902391" w:rsidRPr="00887B3A" w:rsidRDefault="00902391" w:rsidP="00902391">
      <w:pPr>
        <w:tabs>
          <w:tab w:val="left" w:pos="2435"/>
          <w:tab w:val="right" w:pos="9270"/>
        </w:tabs>
        <w:ind w:left="2435"/>
        <w:rPr>
          <w:rFonts w:ascii="맑은 고딕" w:eastAsia="맑은 고딕" w:hAnsi="맑은 고딕"/>
          <w:bCs/>
          <w:i/>
          <w:iCs/>
        </w:rPr>
      </w:pPr>
      <w:r w:rsidRPr="00887B3A">
        <w:rPr>
          <w:rFonts w:ascii="맑은 고딕" w:eastAsia="맑은 고딕" w:hAnsi="맑은 고딕"/>
          <w:bCs/>
          <w:i/>
          <w:iCs/>
        </w:rPr>
        <w:t xml:space="preserve">IEEE </w:t>
      </w:r>
      <w:r w:rsidRPr="00785E73">
        <w:rPr>
          <w:rFonts w:ascii="맑은 고딕" w:eastAsia="맑은 고딕" w:hAnsi="맑은 고딕"/>
          <w:bCs/>
        </w:rPr>
        <w:t>(October</w:t>
      </w:r>
      <w:r w:rsidR="00785E73">
        <w:rPr>
          <w:rFonts w:ascii="맑은 고딕" w:eastAsia="맑은 고딕" w:hAnsi="맑은 고딕"/>
          <w:bCs/>
        </w:rPr>
        <w:t xml:space="preserve"> </w:t>
      </w:r>
      <w:r w:rsidRPr="00785E73">
        <w:rPr>
          <w:rFonts w:ascii="맑은 고딕" w:eastAsia="맑은 고딕" w:hAnsi="맑은 고딕"/>
          <w:bCs/>
        </w:rPr>
        <w:t>2018)</w:t>
      </w:r>
      <w:r w:rsidRPr="00887B3A">
        <w:rPr>
          <w:rFonts w:ascii="맑은 고딕" w:eastAsia="맑은 고딕" w:hAnsi="맑은 고딕"/>
          <w:bCs/>
          <w:i/>
          <w:iCs/>
        </w:rPr>
        <w:t xml:space="preserve">  </w:t>
      </w:r>
    </w:p>
    <w:p w14:paraId="4B3094C9" w14:textId="65B24F5C" w:rsidR="00DC0A09" w:rsidRPr="0013113B" w:rsidRDefault="00DC0A09" w:rsidP="00902391">
      <w:pPr>
        <w:tabs>
          <w:tab w:val="left" w:pos="2435"/>
          <w:tab w:val="right" w:pos="9270"/>
        </w:tabs>
        <w:spacing w:line="240" w:lineRule="auto"/>
        <w:rPr>
          <w:rFonts w:ascii="맑은 고딕" w:eastAsia="맑은 고딕" w:hAnsi="맑은 고딕" w:cs="Times New Roman"/>
          <w:b/>
          <w:color w:val="auto"/>
        </w:rPr>
      </w:pPr>
    </w:p>
    <w:p w14:paraId="6992C167" w14:textId="77777777" w:rsidR="0013113B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 xml:space="preserve">Hyoji Ha, Jihye Lee, Hyunwoo Han, Sungyun Bae, Suhyun Lim, Sangjoon Son, Changhyung Hong, Hyunjung Shin, Kyungwon Lee, </w:t>
      </w:r>
    </w:p>
    <w:p w14:paraId="7C6931BF" w14:textId="26A16372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"</w:t>
      </w:r>
      <w:hyperlink r:id="rId46" w:history="1">
        <w:r w:rsidRPr="00C41BCA">
          <w:rPr>
            <w:rStyle w:val="a8"/>
            <w:rFonts w:ascii="맑은 고딕" w:eastAsia="맑은 고딕" w:hAnsi="맑은 고딕" w:cs="Georgia"/>
            <w:b/>
            <w:iCs/>
          </w:rPr>
          <w:t>A Visualization System to subdivide Dementia Diagnosis Stages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</w:p>
    <w:p w14:paraId="77ACAC0C" w14:textId="77777777" w:rsidR="000172A0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/>
          <w:iCs/>
        </w:rPr>
        <w:t>Poster Abstract, ISMB/ECCB 2017 (IEEE BIOVIS 2017).</w:t>
      </w:r>
      <w:r w:rsidRPr="004C67E5">
        <w:rPr>
          <w:rFonts w:ascii="맑은 고딕" w:eastAsia="맑은 고딕" w:hAnsi="맑은 고딕" w:cs="Georgia"/>
          <w:iCs/>
        </w:rPr>
        <w:t xml:space="preserve"> </w:t>
      </w:r>
    </w:p>
    <w:p w14:paraId="6AA657AF" w14:textId="3CBA4DD3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IEEE (July</w:t>
      </w:r>
      <w:r w:rsidR="000172A0">
        <w:rPr>
          <w:rFonts w:ascii="맑은 고딕" w:eastAsia="맑은 고딕" w:hAnsi="맑은 고딕" w:cs="Georgia"/>
          <w:iCs/>
        </w:rPr>
        <w:t xml:space="preserve"> </w:t>
      </w:r>
      <w:r w:rsidRPr="004C67E5">
        <w:rPr>
          <w:rFonts w:ascii="맑은 고딕" w:eastAsia="맑은 고딕" w:hAnsi="맑은 고딕" w:cs="Georgia"/>
          <w:iCs/>
        </w:rPr>
        <w:t>2017)</w:t>
      </w:r>
    </w:p>
    <w:p w14:paraId="2F9CF797" w14:textId="77777777" w:rsidR="00DC0A09" w:rsidRPr="003766A4" w:rsidRDefault="00DC0A09" w:rsidP="0051127F">
      <w:pPr>
        <w:tabs>
          <w:tab w:val="left" w:pos="2435"/>
          <w:tab w:val="right" w:pos="9270"/>
        </w:tabs>
        <w:spacing w:line="240" w:lineRule="auto"/>
        <w:rPr>
          <w:rFonts w:ascii="맑은 고딕" w:eastAsia="맑은 고딕" w:hAnsi="맑은 고딕" w:cs="Georgia"/>
          <w:iCs/>
          <w:sz w:val="18"/>
        </w:rPr>
      </w:pPr>
    </w:p>
    <w:p w14:paraId="6C8CE9FA" w14:textId="2DA9F226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Jihye Lee, Hyoji Ha, Hyunwoo Han, Sungyun Bae, Sangjoon Son, Changhyung Hong, Hyunjung Shin, Kyungwon Lee, "</w:t>
      </w:r>
      <w:hyperlink r:id="rId47" w:history="1">
        <w:r w:rsidRPr="00C41BCA">
          <w:rPr>
            <w:rStyle w:val="a8"/>
            <w:rFonts w:ascii="맑은 고딕" w:eastAsia="맑은 고딕" w:hAnsi="맑은 고딕" w:cs="Georgia"/>
            <w:b/>
            <w:iCs/>
          </w:rPr>
          <w:t xml:space="preserve">Visual Analytics for Biomedical Cluster Subdivision: A Design Study </w:t>
        </w:r>
        <w:r w:rsidRPr="00C41BCA">
          <w:rPr>
            <w:rStyle w:val="a8"/>
            <w:rFonts w:ascii="맑은 고딕" w:eastAsia="맑은 고딕" w:hAnsi="맑은 고딕" w:cs="Georgia"/>
            <w:b/>
            <w:iCs/>
          </w:rPr>
          <w:lastRenderedPageBreak/>
          <w:t>with Psychiatrists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  <w:r w:rsidRPr="004C67E5">
        <w:rPr>
          <w:rFonts w:ascii="맑은 고딕" w:eastAsia="맑은 고딕" w:hAnsi="맑은 고딕" w:cs="Georgia"/>
          <w:i/>
          <w:iCs/>
        </w:rPr>
        <w:t>Shot-paper, Computer Graphics International 2017.</w:t>
      </w:r>
      <w:r w:rsidRPr="004C67E5">
        <w:rPr>
          <w:rFonts w:ascii="맑은 고딕" w:eastAsia="맑은 고딕" w:hAnsi="맑은 고딕" w:cs="Georgia"/>
          <w:iCs/>
        </w:rPr>
        <w:t xml:space="preserve"> ACM (June 2017)</w:t>
      </w:r>
    </w:p>
    <w:p w14:paraId="74F8FF06" w14:textId="77777777" w:rsidR="004C67E5" w:rsidRPr="003766A4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5A2BAD43" w14:textId="77777777" w:rsidR="006F498A" w:rsidRDefault="006F498A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0F5C75E7" w14:textId="049B7031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Hyunwoo Han, Sungyun Bae, Jihye Lee, Sunjoo Bang, Sangjoon Son, Changhyung Hong, Hyunjung Shin, Kyungwon Lee, "</w:t>
      </w:r>
      <w:hyperlink r:id="rId48" w:history="1">
        <w:r w:rsidRPr="008E6306">
          <w:rPr>
            <w:rStyle w:val="a8"/>
            <w:rFonts w:ascii="맑은 고딕" w:eastAsia="맑은 고딕" w:hAnsi="맑은 고딕" w:cs="Georgia"/>
            <w:b/>
            <w:iCs/>
          </w:rPr>
          <w:t>A Visualization System for Clustering Dementia Patients based on Automated Similarity Analysis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  <w:r w:rsidRPr="004C67E5">
        <w:rPr>
          <w:rFonts w:ascii="맑은 고딕" w:eastAsia="맑은 고딕" w:hAnsi="맑은 고딕" w:cs="Georgia"/>
          <w:i/>
          <w:iCs/>
        </w:rPr>
        <w:t>Poster Abstract, IEEE VIS 2016.</w:t>
      </w:r>
      <w:r w:rsidRPr="004C67E5">
        <w:rPr>
          <w:rFonts w:ascii="맑은 고딕" w:eastAsia="맑은 고딕" w:hAnsi="맑은 고딕" w:cs="Georgia"/>
          <w:iCs/>
        </w:rPr>
        <w:t xml:space="preserve"> IEEE (October 2016)</w:t>
      </w:r>
    </w:p>
    <w:p w14:paraId="6923E7F9" w14:textId="77777777" w:rsidR="004C67E5" w:rsidRPr="003766A4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7AF7A910" w14:textId="77777777" w:rsidR="006F498A" w:rsidRDefault="006F498A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2187191F" w14:textId="58A2DCA6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Hyunwoo Han, Sungyun Bae, Kyungwon Lee, "</w:t>
      </w:r>
      <w:hyperlink r:id="rId49" w:history="1">
        <w:r w:rsidRPr="008E6306">
          <w:rPr>
            <w:rStyle w:val="a8"/>
            <w:rFonts w:ascii="맑은 고딕" w:eastAsia="맑은 고딕" w:hAnsi="맑은 고딕" w:cs="Georgia"/>
            <w:b/>
            <w:iCs/>
          </w:rPr>
          <w:t>A logo design tool based on procedural modeling of design elements</w:t>
        </w:r>
      </w:hyperlink>
      <w:r w:rsidRPr="004C67E5">
        <w:rPr>
          <w:rFonts w:ascii="맑은 고딕" w:eastAsia="맑은 고딕" w:hAnsi="맑은 고딕" w:cs="Georgia"/>
          <w:iCs/>
        </w:rPr>
        <w:t>”</w:t>
      </w:r>
    </w:p>
    <w:p w14:paraId="56DB6FAF" w14:textId="7272EB10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/>
          <w:iCs/>
        </w:rPr>
        <w:t>Poster Abstract, MCCSIS IHCI 2016.</w:t>
      </w:r>
      <w:r w:rsidRPr="004C67E5">
        <w:rPr>
          <w:rFonts w:ascii="맑은 고딕" w:eastAsia="맑은 고딕" w:hAnsi="맑은 고딕" w:cs="Georgia"/>
          <w:iCs/>
        </w:rPr>
        <w:t xml:space="preserve"> IADIS-SCOPUS (July 2016)</w:t>
      </w:r>
    </w:p>
    <w:p w14:paraId="3B5879F8" w14:textId="77777777" w:rsidR="004C67E5" w:rsidRPr="003766A4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  <w:r w:rsidRPr="004C67E5">
        <w:rPr>
          <w:rFonts w:ascii="맑은 고딕" w:eastAsia="맑은 고딕" w:hAnsi="맑은 고딕" w:cs="Georgia"/>
          <w:iCs/>
        </w:rPr>
        <w:t> </w:t>
      </w:r>
    </w:p>
    <w:p w14:paraId="334472BD" w14:textId="77777777" w:rsidR="006F498A" w:rsidRDefault="006F498A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1AB92D91" w14:textId="0A1DC613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Seongmin M</w:t>
      </w:r>
      <w:r w:rsidR="00A22B90">
        <w:rPr>
          <w:rFonts w:ascii="맑은 고딕" w:eastAsia="맑은 고딕" w:hAnsi="맑은 고딕" w:cs="Georgia"/>
          <w:iCs/>
        </w:rPr>
        <w:t>un, Oh-Hyun Kwon, Kyungwon Lee,</w:t>
      </w:r>
      <w:r w:rsidRPr="004C67E5">
        <w:rPr>
          <w:rFonts w:ascii="맑은 고딕" w:eastAsia="맑은 고딕" w:hAnsi="맑은 고딕" w:cs="Georgia"/>
          <w:iCs/>
        </w:rPr>
        <w:t>"</w:t>
      </w:r>
      <w:hyperlink r:id="rId50" w:history="1">
        <w:r w:rsidRPr="008E6306">
          <w:rPr>
            <w:rStyle w:val="a8"/>
            <w:rFonts w:ascii="맑은 고딕" w:eastAsia="맑은 고딕" w:hAnsi="맑은 고딕" w:cs="Georgia"/>
            <w:b/>
            <w:iCs/>
          </w:rPr>
          <w:t>Proximity Based Circular Visualization for Similarity Analysis of UNGA Voting Patterns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  <w:r w:rsidRPr="004C67E5">
        <w:rPr>
          <w:rFonts w:ascii="맑은 고딕" w:eastAsia="맑은 고딕" w:hAnsi="맑은 고딕" w:cs="Georgia"/>
          <w:i/>
          <w:iCs/>
        </w:rPr>
        <w:t xml:space="preserve">Poster Abstract, IEEE Big Data Visual Analytics (BDVA) 2015. </w:t>
      </w:r>
      <w:r w:rsidRPr="004C67E5">
        <w:rPr>
          <w:rFonts w:ascii="맑은 고딕" w:eastAsia="맑은 고딕" w:hAnsi="맑은 고딕" w:cs="Georgia"/>
          <w:iCs/>
        </w:rPr>
        <w:t>IEEE (September 2015)</w:t>
      </w:r>
    </w:p>
    <w:p w14:paraId="4D15D098" w14:textId="77777777" w:rsidR="004C67E5" w:rsidRPr="003766A4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6E8B97A9" w14:textId="3768F224" w:rsidR="00A67D2A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Sungyun Bae, Hyunwoo Han, Kyungwon Lee, "</w:t>
      </w:r>
      <w:hyperlink r:id="rId51" w:history="1">
        <w:r w:rsidRPr="008E6306">
          <w:rPr>
            <w:rStyle w:val="a8"/>
            <w:rFonts w:ascii="맑은 고딕" w:eastAsia="맑은 고딕" w:hAnsi="맑은 고딕" w:cs="Georgia"/>
            <w:b/>
            <w:iCs/>
          </w:rPr>
          <w:t>Logo Trend Visualization: Logo Design Shape Element Trend and Pattern Analysis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  <w:r w:rsidRPr="004C67E5">
        <w:rPr>
          <w:rFonts w:ascii="맑은 고딕" w:eastAsia="맑은 고딕" w:hAnsi="맑은 고딕" w:cs="Georgia"/>
          <w:i/>
          <w:iCs/>
        </w:rPr>
        <w:t>Poster Abstract, 8th International Symposium on Visual Information Communication and Interaction (VINCI'15).</w:t>
      </w:r>
      <w:r w:rsidRPr="004C67E5">
        <w:rPr>
          <w:rFonts w:ascii="맑은 고딕" w:eastAsia="맑은 고딕" w:hAnsi="맑은 고딕" w:cs="Georgia"/>
          <w:iCs/>
        </w:rPr>
        <w:t xml:space="preserve"> IEEE </w:t>
      </w:r>
    </w:p>
    <w:p w14:paraId="0FB6D3B9" w14:textId="7C46174A" w:rsidR="004C67E5" w:rsidRPr="004C67E5" w:rsidRDefault="004C67E5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 xml:space="preserve">(August 2015) </w:t>
      </w:r>
    </w:p>
    <w:p w14:paraId="73E510E8" w14:textId="77777777" w:rsidR="004C67E5" w:rsidRPr="003766A4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68430F2F" w14:textId="77777777" w:rsidR="006F498A" w:rsidRDefault="006F498A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0E723387" w14:textId="63F27A19" w:rsidR="008E6306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Wonjoo Hwang, Sungyun Bae, Hanmin Choi, Hyunwoo Han, Gi-Nam Kim, Kyungwon Lee, “</w:t>
      </w:r>
      <w:hyperlink r:id="rId52" w:history="1">
        <w:r w:rsidRPr="008E6306">
          <w:rPr>
            <w:rStyle w:val="a8"/>
            <w:rFonts w:ascii="맑은 고딕" w:eastAsia="맑은 고딕" w:hAnsi="맑은 고딕" w:cs="Georgia"/>
            <w:b/>
            <w:iCs/>
          </w:rPr>
          <w:t>CosMovis: Semantic Network Visualization by Using Sentiment Words of Movie Review Data</w:t>
        </w:r>
      </w:hyperlink>
      <w:r w:rsidRPr="004C67E5">
        <w:rPr>
          <w:rFonts w:ascii="맑은 고딕" w:eastAsia="맑은 고딕" w:hAnsi="맑은 고딕" w:cs="Georgia"/>
          <w:iCs/>
        </w:rPr>
        <w:t xml:space="preserve">” </w:t>
      </w:r>
      <w:r w:rsidRPr="004C67E5">
        <w:rPr>
          <w:rFonts w:ascii="맑은 고딕" w:eastAsia="맑은 고딕" w:hAnsi="맑은 고딕" w:cs="Georgia"/>
          <w:i/>
          <w:iCs/>
        </w:rPr>
        <w:t>Full-Paper, IEEE Information Visualisation (iV’15)</w:t>
      </w:r>
      <w:r w:rsidRPr="004C67E5">
        <w:rPr>
          <w:rFonts w:ascii="맑은 고딕" w:eastAsia="맑은 고딕" w:hAnsi="맑은 고딕" w:cs="Georgia"/>
          <w:iCs/>
        </w:rPr>
        <w:t>. IEEE (July 2015)</w:t>
      </w:r>
      <w:r w:rsidR="008E6306">
        <w:rPr>
          <w:rFonts w:ascii="맑은 고딕" w:eastAsia="맑은 고딕" w:hAnsi="맑은 고딕" w:cs="Georgia"/>
          <w:iCs/>
        </w:rPr>
        <w:t xml:space="preserve"> </w:t>
      </w:r>
    </w:p>
    <w:p w14:paraId="35C69708" w14:textId="307B8A37" w:rsidR="004C67E5" w:rsidRPr="004C67E5" w:rsidRDefault="008E6306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A37585">
        <w:rPr>
          <w:rFonts w:ascii="맑은 고딕" w:eastAsia="맑은 고딕" w:hAnsi="맑은 고딕" w:cs="Georgia"/>
          <w:b/>
          <w:iCs/>
        </w:rPr>
        <w:t>(H-Index)</w:t>
      </w:r>
    </w:p>
    <w:p w14:paraId="1E9CE666" w14:textId="77777777" w:rsidR="004C67E5" w:rsidRPr="003766A4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043F9E64" w14:textId="6EB7030D" w:rsidR="004C67E5" w:rsidRPr="004C67E5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Hyoji Ha, Ginam Kim, Wonjoo Hwang, Hanmin Choi, Kyungwon Lee, "</w:t>
      </w:r>
      <w:hyperlink r:id="rId53" w:history="1">
        <w:r w:rsidRPr="00815A9D">
          <w:rPr>
            <w:rStyle w:val="a8"/>
            <w:rFonts w:ascii="맑은 고딕" w:eastAsia="맑은 고딕" w:hAnsi="맑은 고딕" w:cs="Georgia"/>
            <w:b/>
            <w:iCs/>
          </w:rPr>
          <w:t>CosMovis: Analyzing Semantic Network of Sentiment Words in Movie Reviews</w:t>
        </w:r>
      </w:hyperlink>
      <w:r w:rsidRPr="004C67E5">
        <w:rPr>
          <w:rFonts w:ascii="맑은 고딕" w:eastAsia="맑은 고딕" w:hAnsi="맑은 고딕" w:cs="Georgia"/>
          <w:iCs/>
        </w:rPr>
        <w:t xml:space="preserve">" </w:t>
      </w:r>
      <w:r w:rsidRPr="004C67E5">
        <w:rPr>
          <w:rFonts w:ascii="맑은 고딕" w:eastAsia="맑은 고딕" w:hAnsi="맑은 고딕" w:cs="Georgia"/>
          <w:i/>
          <w:iCs/>
        </w:rPr>
        <w:t xml:space="preserve">Poster Abstract, IEEE Symposium on Large-Scale </w:t>
      </w:r>
      <w:r w:rsidRPr="004C67E5">
        <w:rPr>
          <w:rFonts w:ascii="맑은 고딕" w:eastAsia="맑은 고딕" w:hAnsi="맑은 고딕" w:cs="Georgia"/>
          <w:i/>
          <w:iCs/>
        </w:rPr>
        <w:lastRenderedPageBreak/>
        <w:t>Data Analysis and Visualization (LDAV 2014).</w:t>
      </w:r>
      <w:r w:rsidRPr="004C67E5">
        <w:rPr>
          <w:rFonts w:ascii="맑은 고딕" w:eastAsia="맑은 고딕" w:hAnsi="맑은 고딕" w:cs="Georgia"/>
          <w:iCs/>
        </w:rPr>
        <w:t xml:space="preserve"> IEEE (October 2014)</w:t>
      </w:r>
      <w:r w:rsidR="008E6306">
        <w:rPr>
          <w:rFonts w:ascii="맑은 고딕" w:eastAsia="맑은 고딕" w:hAnsi="맑은 고딕" w:cs="Georgia"/>
          <w:iCs/>
        </w:rPr>
        <w:t xml:space="preserve"> </w:t>
      </w:r>
      <w:r w:rsidR="008E6306" w:rsidRPr="00A37585">
        <w:rPr>
          <w:rFonts w:ascii="맑은 고딕" w:eastAsia="맑은 고딕" w:hAnsi="맑은 고딕" w:cs="Georgia"/>
          <w:b/>
          <w:iCs/>
        </w:rPr>
        <w:t>(H-Index)</w:t>
      </w:r>
      <w:r w:rsidRPr="004C67E5">
        <w:rPr>
          <w:rFonts w:ascii="맑은 고딕" w:eastAsia="맑은 고딕" w:hAnsi="맑은 고딕" w:cs="Georgia"/>
          <w:iCs/>
        </w:rPr>
        <w:t xml:space="preserve"> </w:t>
      </w:r>
    </w:p>
    <w:p w14:paraId="17AC12CF" w14:textId="77777777" w:rsidR="004C67E5" w:rsidRPr="003766A4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3F5A56AE" w14:textId="77777777" w:rsidR="004C67E5" w:rsidRPr="004C67E5" w:rsidRDefault="004C67E5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 xml:space="preserve">Ginam Kim, Hyoji Ha, Byung-Won On, Kyungwon Lee, Manjai Lee </w:t>
      </w:r>
    </w:p>
    <w:p w14:paraId="0621098A" w14:textId="084C7F32" w:rsidR="00FD2161" w:rsidRPr="0051127F" w:rsidRDefault="004C67E5" w:rsidP="0051127F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 w:rsidRPr="004C67E5">
        <w:rPr>
          <w:rFonts w:ascii="맑은 고딕" w:eastAsia="맑은 고딕" w:hAnsi="맑은 고딕" w:cs="Georgia"/>
          <w:iCs/>
        </w:rPr>
        <w:t>“</w:t>
      </w:r>
      <w:hyperlink r:id="rId54" w:history="1">
        <w:r w:rsidRPr="00815A9D">
          <w:rPr>
            <w:rStyle w:val="a8"/>
            <w:rFonts w:ascii="맑은 고딕" w:eastAsia="맑은 고딕" w:hAnsi="맑은 고딕" w:cs="Georgia"/>
            <w:b/>
            <w:iCs/>
          </w:rPr>
          <w:t>Bubble heap graphs</w:t>
        </w:r>
      </w:hyperlink>
      <w:r w:rsidRPr="004C67E5">
        <w:rPr>
          <w:rFonts w:ascii="맑은 고딕" w:eastAsia="맑은 고딕" w:hAnsi="맑은 고딕" w:cs="Georgia"/>
          <w:iCs/>
        </w:rPr>
        <w:t xml:space="preserve">” </w:t>
      </w:r>
      <w:r w:rsidRPr="004C67E5">
        <w:rPr>
          <w:rFonts w:ascii="맑은 고딕" w:eastAsia="맑은 고딕" w:hAnsi="맑은 고딕" w:cs="Georgia"/>
          <w:i/>
          <w:iCs/>
        </w:rPr>
        <w:t xml:space="preserve">Poster Abstract, </w:t>
      </w:r>
      <w:r w:rsidRPr="004C67E5">
        <w:rPr>
          <w:rFonts w:ascii="맑은 고딕" w:eastAsia="맑은 고딕" w:hAnsi="맑은 고딕" w:cs="Georgia"/>
          <w:iCs/>
        </w:rPr>
        <w:t xml:space="preserve">In </w:t>
      </w:r>
      <w:r w:rsidRPr="004C67E5">
        <w:rPr>
          <w:rFonts w:ascii="맑은 고딕" w:eastAsia="맑은 고딕" w:hAnsi="맑은 고딕" w:cs="Georgia"/>
          <w:i/>
          <w:iCs/>
        </w:rPr>
        <w:t>Proceedings of IEEE Information Visualization Conference (InfoVis' 13).</w:t>
      </w:r>
      <w:r w:rsidRPr="004C67E5">
        <w:rPr>
          <w:rFonts w:ascii="맑은 고딕" w:eastAsia="맑은 고딕" w:hAnsi="맑은 고딕" w:cs="Georgia"/>
          <w:iCs/>
        </w:rPr>
        <w:t xml:space="preserve"> IEEE</w:t>
      </w:r>
      <w:r w:rsidRPr="004C67E5">
        <w:rPr>
          <w:rFonts w:ascii="맑은 고딕" w:eastAsia="맑은 고딕" w:hAnsi="맑은 고딕" w:cs="Georgia"/>
          <w:i/>
          <w:iCs/>
        </w:rPr>
        <w:t xml:space="preserve"> </w:t>
      </w:r>
      <w:r w:rsidRPr="004C67E5">
        <w:rPr>
          <w:rFonts w:ascii="맑은 고딕" w:eastAsia="맑은 고딕" w:hAnsi="맑은 고딕" w:cs="Georgia"/>
          <w:iCs/>
        </w:rPr>
        <w:t>(October 2013)</w:t>
      </w:r>
    </w:p>
    <w:p w14:paraId="52C43CED" w14:textId="77777777" w:rsidR="00FD2161" w:rsidRDefault="00FD2161" w:rsidP="008C1433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</w:rPr>
      </w:pPr>
    </w:p>
    <w:p w14:paraId="42E1210D" w14:textId="3C77960D" w:rsidR="008C1433" w:rsidRDefault="008C1433" w:rsidP="008C1433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</w:rPr>
      </w:pPr>
      <w:r>
        <w:rPr>
          <w:rFonts w:ascii="맑은 고딕" w:eastAsia="맑은 고딕" w:hAnsi="맑은 고딕" w:cs="Times New Roman" w:hint="eastAsia"/>
          <w:b/>
          <w:color w:val="auto"/>
        </w:rPr>
        <w:t>국내학술대회</w:t>
      </w:r>
    </w:p>
    <w:p w14:paraId="7976D483" w14:textId="77777777" w:rsidR="00785E73" w:rsidRPr="00785E73" w:rsidRDefault="00785E73" w:rsidP="008C1433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Times New Roman"/>
          <w:b/>
          <w:color w:val="auto"/>
          <w:sz w:val="13"/>
          <w:szCs w:val="13"/>
        </w:rPr>
      </w:pPr>
    </w:p>
    <w:p w14:paraId="12C24BC3" w14:textId="3A26AF98" w:rsidR="008C1433" w:rsidRPr="00785E73" w:rsidRDefault="008C1433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한현우,</w:t>
      </w:r>
      <w:r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>윤태린,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>하효지,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>홍주원,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 xml:space="preserve">이경원 </w:t>
      </w:r>
      <w:r w:rsidR="00785E73">
        <w:rPr>
          <w:rFonts w:ascii="맑은 고딕" w:eastAsia="맑은 고딕" w:hAnsi="맑은 고딕" w:cs="Georgia"/>
          <w:iCs/>
        </w:rPr>
        <w:t>“</w:t>
      </w:r>
      <w:hyperlink r:id="rId55" w:history="1"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효과적인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데이터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인스턴스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추출을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위한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Radvis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시각화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연구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: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포커싱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및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필터링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기능을</w:t>
        </w:r>
        <w:r w:rsidR="00785E73"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="00785E73"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중심으로</w:t>
        </w:r>
      </w:hyperlink>
      <w:r w:rsidR="00785E73">
        <w:rPr>
          <w:rFonts w:ascii="맑은 고딕" w:eastAsia="맑은 고딕" w:hAnsi="맑은 고딕" w:cs="Georgia"/>
          <w:iCs/>
        </w:rPr>
        <w:t xml:space="preserve">”, </w:t>
      </w:r>
      <w:r w:rsidR="00785E73" w:rsidRPr="00785E73">
        <w:rPr>
          <w:rFonts w:ascii="맑은 고딕" w:eastAsia="맑은 고딕" w:hAnsi="맑은 고딕" w:cs="Georgia"/>
          <w:iCs/>
        </w:rPr>
        <w:t xml:space="preserve">PROCEEDINGS OF HCI KOREA 2019 </w:t>
      </w:r>
      <w:r w:rsidR="00785E73" w:rsidRPr="00785E73">
        <w:rPr>
          <w:rFonts w:ascii="맑은 고딕" w:eastAsia="맑은 고딕" w:hAnsi="맑은 고딕" w:cs="Georgia" w:hint="eastAsia"/>
          <w:iCs/>
        </w:rPr>
        <w:t>학술대회</w:t>
      </w:r>
      <w:r w:rsidR="00785E73" w:rsidRPr="00785E73">
        <w:rPr>
          <w:rFonts w:ascii="맑은 고딕" w:eastAsia="맑은 고딕" w:hAnsi="맑은 고딕" w:cs="Georgia"/>
          <w:iCs/>
        </w:rPr>
        <w:t xml:space="preserve"> </w:t>
      </w:r>
      <w:r w:rsidR="00785E73" w:rsidRPr="00785E73">
        <w:rPr>
          <w:rFonts w:ascii="맑은 고딕" w:eastAsia="맑은 고딕" w:hAnsi="맑은 고딕" w:cs="Georgia" w:hint="eastAsia"/>
          <w:iCs/>
        </w:rPr>
        <w:t>발표</w:t>
      </w:r>
      <w:r w:rsidR="00785E73" w:rsidRPr="00785E73">
        <w:rPr>
          <w:rFonts w:ascii="맑은 고딕" w:eastAsia="맑은 고딕" w:hAnsi="맑은 고딕" w:cs="Georgia"/>
          <w:iCs/>
        </w:rPr>
        <w:t xml:space="preserve"> </w:t>
      </w:r>
      <w:r w:rsidR="00785E73" w:rsidRPr="00785E73">
        <w:rPr>
          <w:rFonts w:ascii="맑은 고딕" w:eastAsia="맑은 고딕" w:hAnsi="맑은 고딕" w:cs="Georgia" w:hint="eastAsia"/>
          <w:iCs/>
        </w:rPr>
        <w:t>논문집</w:t>
      </w:r>
      <w:r w:rsidR="00785E73">
        <w:rPr>
          <w:rFonts w:ascii="맑은 고딕" w:eastAsia="맑은 고딕" w:hAnsi="맑은 고딕" w:cs="Georgia" w:hint="eastAsia"/>
          <w:iCs/>
        </w:rPr>
        <w:t>.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>한국H</w:t>
      </w:r>
      <w:r w:rsidR="00785E73">
        <w:rPr>
          <w:rFonts w:ascii="맑은 고딕" w:eastAsia="맑은 고딕" w:hAnsi="맑은 고딕" w:cs="Georgia"/>
          <w:iCs/>
        </w:rPr>
        <w:t>CI</w:t>
      </w:r>
      <w:r w:rsidR="00785E73">
        <w:rPr>
          <w:rFonts w:ascii="맑은 고딕" w:eastAsia="맑은 고딕" w:hAnsi="맑은 고딕" w:cs="Georgia" w:hint="eastAsia"/>
          <w:iCs/>
        </w:rPr>
        <w:t xml:space="preserve">학회 </w:t>
      </w:r>
      <w:r w:rsidR="00785E73">
        <w:rPr>
          <w:rFonts w:ascii="맑은 고딕" w:eastAsia="맑은 고딕" w:hAnsi="맑은 고딕" w:cs="Georgia"/>
          <w:iCs/>
        </w:rPr>
        <w:t>(Feburary 2019)</w:t>
      </w:r>
    </w:p>
    <w:p w14:paraId="4442A809" w14:textId="77777777" w:rsidR="008C1433" w:rsidRDefault="008C1433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0FF06EC6" w14:textId="1B40986F" w:rsidR="00785E73" w:rsidRPr="00785E73" w:rsidRDefault="00B75C92" w:rsidP="00785E73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 w:cs="Georgia" w:hint="eastAsia"/>
          <w:iCs/>
        </w:rPr>
        <w:t>이경원</w:t>
      </w:r>
      <w:r w:rsidR="00785E73">
        <w:rPr>
          <w:rFonts w:ascii="맑은 고딕" w:eastAsia="맑은 고딕" w:hAnsi="맑은 고딕" w:cs="Georgia" w:hint="eastAsia"/>
          <w:iCs/>
        </w:rPr>
        <w:t>,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 xml:space="preserve">하효지 </w:t>
      </w:r>
      <w:r w:rsidR="00785E73">
        <w:rPr>
          <w:rFonts w:ascii="맑은 고딕" w:eastAsia="맑은 고딕" w:hAnsi="맑은 고딕" w:cs="Georgia"/>
          <w:iCs/>
        </w:rPr>
        <w:t>“</w:t>
      </w:r>
      <w:hyperlink r:id="rId56" w:history="1"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영화추천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시스템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개발을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위한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감정어휘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및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영화를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보는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상황의</w:t>
        </w:r>
        <w:r w:rsidRPr="00815A9D">
          <w:rPr>
            <w:rStyle w:val="a8"/>
            <w:rFonts w:ascii="맑은 고딕" w:eastAsia="맑은 고딕" w:hAnsi="맑은 고딕" w:cs="Georgia"/>
            <w:b/>
            <w:bCs/>
            <w:iCs/>
          </w:rPr>
          <w:t xml:space="preserve"> </w:t>
        </w:r>
        <w:r w:rsidRPr="00815A9D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분석</w:t>
        </w:r>
      </w:hyperlink>
      <w:r w:rsidR="00785E73">
        <w:rPr>
          <w:rFonts w:ascii="맑은 고딕" w:eastAsia="맑은 고딕" w:hAnsi="맑은 고딕" w:cs="Georgia"/>
          <w:iCs/>
        </w:rPr>
        <w:t xml:space="preserve">”, </w:t>
      </w:r>
      <w:r w:rsidRPr="00B75C92">
        <w:rPr>
          <w:rFonts w:ascii="맑은 고딕" w:eastAsia="맑은 고딕" w:hAnsi="맑은 고딕" w:cs="Georgia" w:hint="eastAsia"/>
          <w:iCs/>
        </w:rPr>
        <w:t>한국디자인학회</w:t>
      </w:r>
      <w:r w:rsidRPr="00B75C92">
        <w:rPr>
          <w:rFonts w:ascii="맑은 고딕" w:eastAsia="맑은 고딕" w:hAnsi="맑은 고딕" w:cs="Georgia"/>
          <w:iCs/>
        </w:rPr>
        <w:t xml:space="preserve"> 2013 </w:t>
      </w:r>
      <w:r w:rsidRPr="00B75C92">
        <w:rPr>
          <w:rFonts w:ascii="맑은 고딕" w:eastAsia="맑은 고딕" w:hAnsi="맑은 고딕" w:cs="Georgia" w:hint="eastAsia"/>
          <w:iCs/>
        </w:rPr>
        <w:t>봄</w:t>
      </w:r>
      <w:r w:rsidRPr="00B75C92">
        <w:rPr>
          <w:rFonts w:ascii="맑은 고딕" w:eastAsia="맑은 고딕" w:hAnsi="맑은 고딕" w:cs="Georgia"/>
          <w:iCs/>
        </w:rPr>
        <w:t xml:space="preserve"> </w:t>
      </w:r>
      <w:r w:rsidRPr="00B75C92">
        <w:rPr>
          <w:rFonts w:ascii="맑은 고딕" w:eastAsia="맑은 고딕" w:hAnsi="맑은 고딕" w:cs="Georgia" w:hint="eastAsia"/>
          <w:iCs/>
        </w:rPr>
        <w:t>국제학술대회</w:t>
      </w:r>
      <w:r w:rsidR="00785E73">
        <w:rPr>
          <w:rFonts w:ascii="맑은 고딕" w:eastAsia="맑은 고딕" w:hAnsi="맑은 고딕" w:cs="Georgia" w:hint="eastAsia"/>
          <w:iCs/>
        </w:rPr>
        <w:t>.</w:t>
      </w:r>
      <w:r w:rsidR="00785E73">
        <w:rPr>
          <w:rFonts w:ascii="맑은 고딕" w:eastAsia="맑은 고딕" w:hAnsi="맑은 고딕" w:cs="Georgia"/>
          <w:iCs/>
        </w:rPr>
        <w:t xml:space="preserve"> </w:t>
      </w:r>
      <w:r w:rsidR="00785E73">
        <w:rPr>
          <w:rFonts w:ascii="맑은 고딕" w:eastAsia="맑은 고딕" w:hAnsi="맑은 고딕" w:cs="Georgia" w:hint="eastAsia"/>
          <w:iCs/>
        </w:rPr>
        <w:t>한</w:t>
      </w:r>
      <w:r>
        <w:rPr>
          <w:rFonts w:ascii="맑은 고딕" w:eastAsia="맑은 고딕" w:hAnsi="맑은 고딕" w:cs="Georgia" w:hint="eastAsia"/>
          <w:iCs/>
        </w:rPr>
        <w:t>국디자인</w:t>
      </w:r>
      <w:r w:rsidR="00785E73">
        <w:rPr>
          <w:rFonts w:ascii="맑은 고딕" w:eastAsia="맑은 고딕" w:hAnsi="맑은 고딕" w:cs="Georgia" w:hint="eastAsia"/>
          <w:iCs/>
        </w:rPr>
        <w:t xml:space="preserve">학회 </w:t>
      </w:r>
      <w:r w:rsidR="00785E73">
        <w:rPr>
          <w:rFonts w:ascii="맑은 고딕" w:eastAsia="맑은 고딕" w:hAnsi="맑은 고딕" w:cs="Georgia"/>
          <w:iCs/>
        </w:rPr>
        <w:t>(</w:t>
      </w:r>
      <w:r>
        <w:rPr>
          <w:rFonts w:ascii="맑은 고딕" w:eastAsia="맑은 고딕" w:hAnsi="맑은 고딕" w:cs="Georgia"/>
          <w:iCs/>
        </w:rPr>
        <w:t>May</w:t>
      </w:r>
      <w:r w:rsidR="00785E73">
        <w:rPr>
          <w:rFonts w:ascii="맑은 고딕" w:eastAsia="맑은 고딕" w:hAnsi="맑은 고딕" w:cs="Georgia"/>
          <w:iCs/>
        </w:rPr>
        <w:t xml:space="preserve"> 201</w:t>
      </w:r>
      <w:r>
        <w:rPr>
          <w:rFonts w:ascii="맑은 고딕" w:eastAsia="맑은 고딕" w:hAnsi="맑은 고딕" w:cs="Georgia"/>
          <w:iCs/>
        </w:rPr>
        <w:t>3</w:t>
      </w:r>
      <w:r w:rsidR="00785E73">
        <w:rPr>
          <w:rFonts w:ascii="맑은 고딕" w:eastAsia="맑은 고딕" w:hAnsi="맑은 고딕" w:cs="Georgia"/>
          <w:iCs/>
        </w:rPr>
        <w:t>)</w:t>
      </w:r>
    </w:p>
    <w:p w14:paraId="2031F4D9" w14:textId="77777777" w:rsidR="008C1433" w:rsidRPr="00785E73" w:rsidRDefault="008C1433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</w:rPr>
      </w:pPr>
    </w:p>
    <w:p w14:paraId="483A7660" w14:textId="77777777" w:rsidR="0042558B" w:rsidRPr="0042558B" w:rsidRDefault="0042558B" w:rsidP="00444777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4"/>
        </w:rPr>
      </w:pPr>
    </w:p>
    <w:p w14:paraId="2605C319" w14:textId="18410F64" w:rsidR="008353B3" w:rsidRDefault="000A42BC" w:rsidP="004C67E5">
      <w:pPr>
        <w:tabs>
          <w:tab w:val="left" w:pos="2430"/>
          <w:tab w:val="right" w:pos="9270"/>
        </w:tabs>
        <w:ind w:left="540"/>
        <w:rPr>
          <w:rFonts w:eastAsia="맑은 고딕"/>
        </w:rPr>
      </w:pPr>
      <w:r>
        <w:rPr>
          <w:noProof/>
        </w:rPr>
        <w:drawing>
          <wp:inline distT="0" distB="0" distL="0" distR="0" wp14:anchorId="159348D6" wp14:editId="2B112B7A">
            <wp:extent cx="5499100" cy="25400"/>
            <wp:effectExtent l="0" t="0" r="1270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D030" w14:textId="77777777" w:rsidR="00444777" w:rsidRDefault="00444777" w:rsidP="004C67E5">
      <w:pPr>
        <w:tabs>
          <w:tab w:val="left" w:pos="2430"/>
          <w:tab w:val="right" w:pos="9270"/>
        </w:tabs>
        <w:ind w:left="540"/>
        <w:rPr>
          <w:rFonts w:eastAsia="맑은 고딕"/>
        </w:rPr>
      </w:pPr>
    </w:p>
    <w:p w14:paraId="6518FEF8" w14:textId="6E3D56CD" w:rsidR="00DC0A09" w:rsidRPr="00DC0A09" w:rsidRDefault="00526383" w:rsidP="00DC0A09">
      <w:pPr>
        <w:tabs>
          <w:tab w:val="left" w:pos="2130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eastAsia="맑은 고딕" w:hint="eastAsia"/>
        </w:rPr>
        <w:t>등록</w:t>
      </w:r>
      <w:r w:rsidR="00444777">
        <w:rPr>
          <w:rFonts w:eastAsia="맑은 고딕" w:hint="eastAsia"/>
        </w:rPr>
        <w:t>특허</w:t>
      </w:r>
      <w:r w:rsidR="00444777">
        <w:rPr>
          <w:rFonts w:eastAsia="맑은 고딕" w:hint="eastAsia"/>
        </w:rPr>
        <w:tab/>
      </w:r>
      <w:r w:rsidR="00A2460E">
        <w:rPr>
          <w:rFonts w:eastAsia="맑은 고딕"/>
        </w:rPr>
        <w:tab/>
        <w:t>(</w:t>
      </w:r>
      <w:r w:rsidR="00A2460E">
        <w:rPr>
          <w:rFonts w:eastAsia="맑은 고딕" w:hint="eastAsia"/>
        </w:rPr>
        <w:t>해외</w:t>
      </w:r>
      <w:r w:rsidR="00A2460E">
        <w:rPr>
          <w:rFonts w:eastAsia="맑은 고딕" w:hint="eastAsia"/>
        </w:rPr>
        <w:t>)</w:t>
      </w:r>
    </w:p>
    <w:p w14:paraId="78EB48C7" w14:textId="77777777" w:rsidR="00FD2161" w:rsidRDefault="00253D00" w:rsidP="00FD2161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/>
        </w:rPr>
        <w:tab/>
      </w:r>
      <w:r w:rsidR="00FD2161">
        <w:rPr>
          <w:rFonts w:ascii="맑은 고딕" w:eastAsia="맑은 고딕" w:hAnsi="맑은 고딕"/>
        </w:rPr>
        <w:t xml:space="preserve">Jaejong Heo, </w:t>
      </w:r>
      <w:r w:rsidR="00FD2161" w:rsidRPr="00A2460E">
        <w:rPr>
          <w:rFonts w:ascii="맑은 고딕" w:eastAsia="맑은 고딕" w:hAnsi="맑은 고딕"/>
        </w:rPr>
        <w:t>Kyungwon Lee, Hyoji Ha</w:t>
      </w:r>
      <w:r w:rsidR="00FD2161">
        <w:rPr>
          <w:rFonts w:eastAsia="맑은 고딕"/>
        </w:rPr>
        <w:t xml:space="preserve"> </w:t>
      </w:r>
      <w:r w:rsidR="00FD2161" w:rsidRPr="00A22B90">
        <w:rPr>
          <w:rFonts w:ascii="맑은 고딕" w:eastAsia="맑은 고딕" w:hAnsi="맑은 고딕" w:cs="Georgia"/>
          <w:iCs/>
        </w:rPr>
        <w:t>"</w:t>
      </w:r>
      <w:hyperlink r:id="rId57" w:history="1">
        <w:r w:rsidR="00FD2161" w:rsidRPr="00253D00">
          <w:rPr>
            <w:rStyle w:val="a8"/>
            <w:rFonts w:ascii="맑은 고딕" w:eastAsia="맑은 고딕" w:hAnsi="맑은 고딕" w:cs="Georgia"/>
            <w:b/>
            <w:bCs/>
            <w:iCs/>
          </w:rPr>
          <w:t>Method and device of segmenting topics of content</w:t>
        </w:r>
      </w:hyperlink>
      <w:r w:rsidR="00FD2161" w:rsidRPr="00A22B90">
        <w:rPr>
          <w:rFonts w:ascii="맑은 고딕" w:eastAsia="맑은 고딕" w:hAnsi="맑은 고딕" w:cs="Georgia"/>
          <w:iCs/>
        </w:rPr>
        <w:t>"</w:t>
      </w:r>
    </w:p>
    <w:p w14:paraId="2AB22B83" w14:textId="66345383" w:rsidR="00FD2161" w:rsidRPr="00FD2161" w:rsidRDefault="00FD2161" w:rsidP="00FD2161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ascii="맑은 고딕" w:eastAsia="맑은 고딕" w:hAnsi="맑은 고딕" w:cs="Georgia"/>
          <w:iCs/>
        </w:rPr>
        <w:tab/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r w:rsidRPr="00A2460E">
        <w:rPr>
          <w:rFonts w:ascii="맑은 고딕" w:eastAsia="맑은 고딕" w:hAnsi="맑은 고딕" w:cs="Georgia"/>
          <w:bCs/>
          <w:iCs/>
          <w:color w:val="000000" w:themeColor="text1"/>
        </w:rPr>
        <w:t>US</w:t>
      </w:r>
      <w:r w:rsidRPr="00253D00">
        <w:rPr>
          <w:rFonts w:ascii="맑은 고딕" w:eastAsia="맑은 고딕" w:hAnsi="맑은 고딕" w:cs="Georgia"/>
          <w:bCs/>
          <w:iCs/>
          <w:color w:val="000000" w:themeColor="text1"/>
        </w:rPr>
        <w:t>12073185B2</w:t>
      </w:r>
      <w:r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 xml:space="preserve"> 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24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8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.2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7</w:t>
      </w:r>
    </w:p>
    <w:p w14:paraId="69032B58" w14:textId="77777777" w:rsidR="00FD2161" w:rsidRDefault="00FD2161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/>
        </w:rPr>
      </w:pPr>
    </w:p>
    <w:p w14:paraId="0A716CCA" w14:textId="39A2B433" w:rsidR="00253D00" w:rsidRDefault="00FD2161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/>
        </w:rPr>
        <w:tab/>
      </w:r>
      <w:r w:rsidR="00253D00">
        <w:rPr>
          <w:rFonts w:ascii="맑은 고딕" w:eastAsia="맑은 고딕" w:hAnsi="맑은 고딕"/>
        </w:rPr>
        <w:t xml:space="preserve">Jaejong Heo, </w:t>
      </w:r>
      <w:r w:rsidR="00253D00" w:rsidRPr="00A2460E">
        <w:rPr>
          <w:rFonts w:ascii="맑은 고딕" w:eastAsia="맑은 고딕" w:hAnsi="맑은 고딕"/>
        </w:rPr>
        <w:t>Kyungwon Lee, Hyoji Ha</w:t>
      </w:r>
      <w:r w:rsidR="00253D00">
        <w:rPr>
          <w:rFonts w:eastAsia="맑은 고딕"/>
        </w:rPr>
        <w:t xml:space="preserve"> </w:t>
      </w:r>
      <w:r w:rsidR="00253D00" w:rsidRPr="00A22B90">
        <w:rPr>
          <w:rFonts w:ascii="맑은 고딕" w:eastAsia="맑은 고딕" w:hAnsi="맑은 고딕" w:cs="Georgia"/>
          <w:iCs/>
        </w:rPr>
        <w:t>"</w:t>
      </w:r>
      <w:hyperlink r:id="rId58" w:history="1">
        <w:r w:rsidR="00253D00" w:rsidRPr="00253D00">
          <w:rPr>
            <w:rStyle w:val="a8"/>
            <w:rFonts w:ascii="맑은 고딕" w:eastAsia="맑은 고딕" w:hAnsi="맑은 고딕" w:cs="Georgia"/>
            <w:b/>
            <w:bCs/>
            <w:iCs/>
          </w:rPr>
          <w:t>Method and device of segmenting topics of content</w:t>
        </w:r>
      </w:hyperlink>
      <w:r w:rsidR="00253D00" w:rsidRPr="00A22B90">
        <w:rPr>
          <w:rFonts w:ascii="맑은 고딕" w:eastAsia="맑은 고딕" w:hAnsi="맑은 고딕" w:cs="Georgia"/>
          <w:iCs/>
        </w:rPr>
        <w:t>"</w:t>
      </w:r>
    </w:p>
    <w:p w14:paraId="3C672B1E" w14:textId="79F88C26" w:rsidR="00253D00" w:rsidRPr="00A2460E" w:rsidRDefault="00253D00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ascii="맑은 고딕" w:eastAsia="맑은 고딕" w:hAnsi="맑은 고딕" w:cs="Georgia"/>
          <w:iCs/>
        </w:rPr>
        <w:tab/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r w:rsidRPr="00A2460E">
        <w:rPr>
          <w:rFonts w:ascii="맑은 고딕" w:eastAsia="맑은 고딕" w:hAnsi="맑은 고딕" w:cs="Georgia"/>
          <w:bCs/>
          <w:iCs/>
          <w:color w:val="000000" w:themeColor="text1"/>
        </w:rPr>
        <w:t>US</w:t>
      </w:r>
      <w:r w:rsidRPr="00253D00">
        <w:rPr>
          <w:rFonts w:ascii="맑은 고딕" w:eastAsia="맑은 고딕" w:hAnsi="맑은 고딕" w:cs="Georgia"/>
          <w:bCs/>
          <w:iCs/>
          <w:color w:val="000000" w:themeColor="text1"/>
        </w:rPr>
        <w:t>12073185B2</w:t>
      </w:r>
      <w:r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 xml:space="preserve"> 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24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8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.2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7</w:t>
      </w:r>
    </w:p>
    <w:p w14:paraId="20037BF4" w14:textId="77777777" w:rsidR="00253D00" w:rsidRDefault="00A2460E" w:rsidP="00A2460E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eastAsia="맑은 고딕"/>
        </w:rPr>
        <w:tab/>
      </w:r>
    </w:p>
    <w:p w14:paraId="3AF371AD" w14:textId="77777777" w:rsidR="00253D00" w:rsidRDefault="00253D00" w:rsidP="00A2460E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/>
        </w:rPr>
      </w:pPr>
    </w:p>
    <w:p w14:paraId="3105A99C" w14:textId="285CC800" w:rsidR="00A2460E" w:rsidRDefault="00253D00" w:rsidP="00A2460E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iCs/>
        </w:rPr>
      </w:pPr>
      <w:r>
        <w:rPr>
          <w:rFonts w:ascii="맑은 고딕" w:eastAsia="맑은 고딕" w:hAnsi="맑은 고딕"/>
        </w:rPr>
        <w:tab/>
      </w:r>
      <w:r w:rsidR="00A2460E" w:rsidRPr="00A2460E">
        <w:rPr>
          <w:rFonts w:ascii="맑은 고딕" w:eastAsia="맑은 고딕" w:hAnsi="맑은 고딕"/>
        </w:rPr>
        <w:t>Kyungwon Lee, Hyoji Ha, Hyunwoo Han, Sungyun Bae, Jihye Lee, Changhyung Hong, Sangjoon Son, Hyunjung Shin</w:t>
      </w:r>
      <w:r w:rsidR="00A2460E">
        <w:rPr>
          <w:rFonts w:eastAsia="맑은 고딕"/>
        </w:rPr>
        <w:t xml:space="preserve"> </w:t>
      </w:r>
      <w:r w:rsidR="00A2460E" w:rsidRPr="00A22B90">
        <w:rPr>
          <w:rFonts w:ascii="맑은 고딕" w:eastAsia="맑은 고딕" w:hAnsi="맑은 고딕" w:cs="Georgia"/>
          <w:iCs/>
        </w:rPr>
        <w:t>"</w:t>
      </w:r>
      <w:hyperlink r:id="rId59" w:history="1">
        <w:r w:rsidR="00A2460E" w:rsidRPr="00082706">
          <w:rPr>
            <w:rStyle w:val="a8"/>
            <w:rFonts w:ascii="맑은 고딕" w:eastAsia="맑은 고딕" w:hAnsi="맑은 고딕" w:cs="Georgia"/>
            <w:b/>
            <w:bCs/>
            <w:iCs/>
          </w:rPr>
          <w:t>Visualization method and device for multi-dimensional data analysis</w:t>
        </w:r>
      </w:hyperlink>
      <w:r w:rsidR="00A2460E" w:rsidRPr="00A22B90">
        <w:rPr>
          <w:rFonts w:ascii="맑은 고딕" w:eastAsia="맑은 고딕" w:hAnsi="맑은 고딕" w:cs="Georgia"/>
          <w:iCs/>
        </w:rPr>
        <w:t>"</w:t>
      </w:r>
    </w:p>
    <w:p w14:paraId="302720E3" w14:textId="627D001A" w:rsidR="00A2460E" w:rsidRPr="00A2460E" w:rsidRDefault="00A2460E" w:rsidP="00A2460E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ascii="맑은 고딕" w:eastAsia="맑은 고딕" w:hAnsi="맑은 고딕" w:cs="Georgia"/>
          <w:iCs/>
        </w:rPr>
        <w:tab/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r w:rsidRPr="00A2460E">
        <w:rPr>
          <w:rFonts w:ascii="맑은 고딕" w:eastAsia="맑은 고딕" w:hAnsi="맑은 고딕" w:cs="Georgia"/>
          <w:bCs/>
          <w:iCs/>
          <w:color w:val="000000" w:themeColor="text1"/>
        </w:rPr>
        <w:t>US10818066B2</w:t>
      </w:r>
      <w:r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 xml:space="preserve"> 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20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10</w:t>
      </w: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.2</w:t>
      </w:r>
      <w:r>
        <w:rPr>
          <w:rFonts w:ascii="맑은 고딕" w:eastAsia="맑은 고딕" w:hAnsi="맑은 고딕" w:cs="Georgia"/>
          <w:bCs/>
          <w:iCs/>
          <w:color w:val="000000" w:themeColor="text1"/>
        </w:rPr>
        <w:t>7</w:t>
      </w:r>
    </w:p>
    <w:p w14:paraId="1278DBBF" w14:textId="4192EFF3" w:rsidR="00A2460E" w:rsidRPr="00A2460E" w:rsidRDefault="00A2460E" w:rsidP="00A2460E">
      <w:pPr>
        <w:tabs>
          <w:tab w:val="left" w:pos="2130"/>
          <w:tab w:val="right" w:pos="9270"/>
        </w:tabs>
        <w:spacing w:line="240" w:lineRule="auto"/>
        <w:ind w:left="2435" w:hanging="1895"/>
        <w:rPr>
          <w:rFonts w:eastAsia="맑은 고딕"/>
        </w:rPr>
      </w:pPr>
    </w:p>
    <w:p w14:paraId="6DBA6093" w14:textId="22F97C4C" w:rsidR="00253D00" w:rsidRDefault="00A2460E" w:rsidP="00FD2161">
      <w:pPr>
        <w:tabs>
          <w:tab w:val="left" w:pos="2130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eastAsia="맑은 고딕"/>
        </w:rPr>
        <w:tab/>
      </w:r>
      <w:r>
        <w:rPr>
          <w:rFonts w:eastAsia="맑은 고딕"/>
        </w:rPr>
        <w:tab/>
      </w:r>
    </w:p>
    <w:p w14:paraId="58222AF4" w14:textId="77777777" w:rsidR="00FD2161" w:rsidRDefault="00FD2161" w:rsidP="00FD2161">
      <w:pPr>
        <w:tabs>
          <w:tab w:val="left" w:pos="2130"/>
          <w:tab w:val="right" w:pos="9270"/>
        </w:tabs>
        <w:spacing w:line="240" w:lineRule="auto"/>
        <w:ind w:left="2435" w:hanging="1895"/>
        <w:rPr>
          <w:rFonts w:eastAsia="맑은 고딕"/>
        </w:rPr>
      </w:pPr>
    </w:p>
    <w:p w14:paraId="065442B8" w14:textId="77777777" w:rsidR="00253D00" w:rsidRDefault="00253D00" w:rsidP="008E6306">
      <w:pPr>
        <w:tabs>
          <w:tab w:val="left" w:pos="2490"/>
          <w:tab w:val="right" w:pos="9270"/>
        </w:tabs>
        <w:spacing w:line="240" w:lineRule="auto"/>
        <w:ind w:left="2435" w:hanging="1895"/>
        <w:rPr>
          <w:rFonts w:eastAsia="맑은 고딕"/>
        </w:rPr>
      </w:pPr>
    </w:p>
    <w:p w14:paraId="3D0C14A5" w14:textId="69902F29" w:rsidR="00A2460E" w:rsidRDefault="00253D00" w:rsidP="008E6306">
      <w:pPr>
        <w:tabs>
          <w:tab w:val="left" w:pos="2490"/>
          <w:tab w:val="right" w:pos="9270"/>
        </w:tabs>
        <w:spacing w:line="240" w:lineRule="auto"/>
        <w:ind w:left="2435" w:hanging="1895"/>
        <w:rPr>
          <w:rFonts w:eastAsia="맑은 고딕"/>
        </w:rPr>
      </w:pPr>
      <w:r>
        <w:rPr>
          <w:rFonts w:eastAsia="맑은 고딕"/>
        </w:rPr>
        <w:tab/>
      </w:r>
      <w:r w:rsidR="00A2460E">
        <w:rPr>
          <w:rFonts w:eastAsia="맑은 고딕"/>
        </w:rPr>
        <w:t>(</w:t>
      </w:r>
      <w:r w:rsidR="00A2460E">
        <w:rPr>
          <w:rFonts w:eastAsia="맑은 고딕" w:hint="eastAsia"/>
        </w:rPr>
        <w:t>국내</w:t>
      </w:r>
      <w:r w:rsidR="00A2460E">
        <w:rPr>
          <w:rFonts w:eastAsia="맑은 고딕" w:hint="eastAsia"/>
        </w:rPr>
        <w:t>)</w:t>
      </w:r>
    </w:p>
    <w:p w14:paraId="7189DC9D" w14:textId="26B904CA" w:rsidR="00FD2161" w:rsidRDefault="00A2460E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ab/>
      </w:r>
      <w:r w:rsidR="00FD2161" w:rsidRPr="00A22B90">
        <w:rPr>
          <w:rFonts w:ascii="맑은 고딕" w:eastAsia="맑은 고딕" w:hAnsi="맑은 고딕" w:hint="eastAsia"/>
        </w:rPr>
        <w:t xml:space="preserve">이경원, </w:t>
      </w:r>
      <w:r w:rsidR="00FD2161">
        <w:rPr>
          <w:rFonts w:ascii="맑은 고딕" w:eastAsia="맑은 고딕" w:hAnsi="맑은 고딕" w:hint="eastAsia"/>
        </w:rPr>
        <w:t>허재종,</w:t>
      </w:r>
      <w:r w:rsidR="00FD2161">
        <w:rPr>
          <w:rFonts w:ascii="맑은 고딕" w:eastAsia="맑은 고딕" w:hAnsi="맑은 고딕"/>
        </w:rPr>
        <w:t xml:space="preserve"> </w:t>
      </w:r>
      <w:r w:rsidR="00FD2161">
        <w:rPr>
          <w:rFonts w:ascii="맑은 고딕" w:eastAsia="맑은 고딕" w:hAnsi="맑은 고딕" w:hint="eastAsia"/>
        </w:rPr>
        <w:t>하효지</w:t>
      </w:r>
      <w:r w:rsidR="00FD2161" w:rsidRPr="00A22B90">
        <w:rPr>
          <w:rFonts w:ascii="맑은 고딕" w:eastAsia="맑은 고딕" w:hAnsi="맑은 고딕" w:hint="eastAsia"/>
        </w:rPr>
        <w:t xml:space="preserve"> </w:t>
      </w:r>
      <w:r w:rsidR="00FD2161" w:rsidRPr="00A22B90">
        <w:rPr>
          <w:rFonts w:ascii="맑은 고딕" w:eastAsia="맑은 고딕" w:hAnsi="맑은 고딕" w:cs="Georgia"/>
          <w:iCs/>
        </w:rPr>
        <w:t>"</w:t>
      </w:r>
      <w:hyperlink r:id="rId60" w:history="1"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콘텐츠</w:t>
        </w:r>
        <w:r w:rsidR="00FD2161" w:rsidRPr="00FD2161">
          <w:rPr>
            <w:rStyle w:val="a8"/>
            <w:b/>
            <w:bCs/>
            <w:shd w:val="clear" w:color="auto" w:fill="FFFFFF"/>
          </w:rPr>
          <w:t xml:space="preserve"> </w:t>
        </w:r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주제</w:t>
        </w:r>
        <w:r w:rsidR="00FD2161" w:rsidRPr="00FD2161">
          <w:rPr>
            <w:rStyle w:val="a8"/>
            <w:b/>
            <w:bCs/>
            <w:shd w:val="clear" w:color="auto" w:fill="FFFFFF"/>
          </w:rPr>
          <w:t xml:space="preserve"> </w:t>
        </w:r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분리</w:t>
        </w:r>
        <w:r w:rsidR="00FD2161" w:rsidRPr="00FD2161">
          <w:rPr>
            <w:rStyle w:val="a8"/>
            <w:b/>
            <w:bCs/>
            <w:shd w:val="clear" w:color="auto" w:fill="FFFFFF"/>
          </w:rPr>
          <w:t xml:space="preserve"> </w:t>
        </w:r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방법</w:t>
        </w:r>
        <w:r w:rsidR="00FD2161" w:rsidRPr="00FD2161">
          <w:rPr>
            <w:rStyle w:val="a8"/>
            <w:b/>
            <w:bCs/>
            <w:shd w:val="clear" w:color="auto" w:fill="FFFFFF"/>
          </w:rPr>
          <w:t xml:space="preserve"> </w:t>
        </w:r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및</w:t>
        </w:r>
        <w:r w:rsidR="00FD2161" w:rsidRPr="00FD2161">
          <w:rPr>
            <w:rStyle w:val="a8"/>
            <w:b/>
            <w:bCs/>
            <w:shd w:val="clear" w:color="auto" w:fill="FFFFFF"/>
          </w:rPr>
          <w:t xml:space="preserve"> </w:t>
        </w:r>
        <w:r w:rsidR="00FD2161" w:rsidRPr="00FD2161">
          <w:rPr>
            <w:rStyle w:val="a8"/>
            <w:rFonts w:ascii="맑은 고딕" w:eastAsia="맑은 고딕" w:hAnsi="맑은 고딕" w:cs="맑은 고딕"/>
            <w:b/>
            <w:bCs/>
            <w:shd w:val="clear" w:color="auto" w:fill="FFFFFF"/>
          </w:rPr>
          <w:t>장치</w:t>
        </w:r>
      </w:hyperlink>
      <w:r w:rsidR="00FD2161" w:rsidRPr="00A22B90">
        <w:rPr>
          <w:rFonts w:ascii="맑은 고딕" w:eastAsia="맑은 고딕" w:hAnsi="맑은 고딕" w:cs="Georgia"/>
          <w:bCs/>
          <w:iCs/>
        </w:rPr>
        <w:t>”</w:t>
      </w:r>
      <w:r w:rsidR="00FD2161" w:rsidRPr="00A22B90">
        <w:rPr>
          <w:rFonts w:ascii="맑은 고딕" w:eastAsia="맑은 고딕" w:hAnsi="맑은 고딕" w:cs="Georgia" w:hint="eastAsia"/>
          <w:bCs/>
          <w:iCs/>
        </w:rPr>
        <w:t xml:space="preserve"> </w:t>
      </w:r>
      <w:r w:rsidR="00FD2161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r w:rsidR="00FD2161">
        <w:rPr>
          <w:color w:val="2D2D2D"/>
          <w:sz w:val="23"/>
          <w:szCs w:val="23"/>
          <w:shd w:val="clear" w:color="auto" w:fill="FFFFFF"/>
        </w:rPr>
        <w:t>1027810760000</w:t>
      </w:r>
      <w:r w:rsidR="00FD2161"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 w:rsidR="00FD2161">
        <w:rPr>
          <w:rFonts w:ascii="맑은 고딕" w:eastAsia="맑은 고딕" w:hAnsi="맑은 고딕" w:cs="Georgia"/>
          <w:bCs/>
          <w:iCs/>
          <w:color w:val="000000" w:themeColor="text1"/>
        </w:rPr>
        <w:t xml:space="preserve"> </w:t>
      </w:r>
      <w:r w:rsidR="00FD2161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</w:t>
      </w:r>
      <w:r w:rsidR="00FD2161">
        <w:rPr>
          <w:rFonts w:ascii="맑은 고딕" w:eastAsia="맑은 고딕" w:hAnsi="맑은 고딕" w:cs="Georgia"/>
          <w:bCs/>
          <w:iCs/>
          <w:color w:val="000000" w:themeColor="text1"/>
        </w:rPr>
        <w:t>25</w:t>
      </w:r>
      <w:r w:rsidR="00FD2161" w:rsidRPr="00A22B90">
        <w:rPr>
          <w:rFonts w:ascii="맑은 고딕" w:eastAsia="맑은 고딕" w:hAnsi="맑은 고딕" w:cs="Georgia"/>
          <w:bCs/>
          <w:iCs/>
          <w:color w:val="000000" w:themeColor="text1"/>
        </w:rPr>
        <w:t>.0</w:t>
      </w:r>
      <w:r w:rsidR="00FD2161">
        <w:rPr>
          <w:rFonts w:ascii="맑은 고딕" w:eastAsia="맑은 고딕" w:hAnsi="맑은 고딕" w:cs="Georgia"/>
          <w:bCs/>
          <w:iCs/>
          <w:color w:val="000000" w:themeColor="text1"/>
        </w:rPr>
        <w:t>3</w:t>
      </w:r>
      <w:r w:rsidR="00FD2161" w:rsidRPr="00A22B90">
        <w:rPr>
          <w:rFonts w:ascii="맑은 고딕" w:eastAsia="맑은 고딕" w:hAnsi="맑은 고딕" w:cs="Georgia"/>
          <w:bCs/>
          <w:iCs/>
          <w:color w:val="000000" w:themeColor="text1"/>
        </w:rPr>
        <w:t>.</w:t>
      </w:r>
      <w:r w:rsidR="00FD2161">
        <w:rPr>
          <w:rFonts w:ascii="맑은 고딕" w:eastAsia="맑은 고딕" w:hAnsi="맑은 고딕" w:cs="Georgia"/>
          <w:bCs/>
          <w:iCs/>
          <w:color w:val="000000" w:themeColor="text1"/>
        </w:rPr>
        <w:t>10</w:t>
      </w:r>
    </w:p>
    <w:p w14:paraId="6FDA3D60" w14:textId="77777777" w:rsidR="00FD2161" w:rsidRDefault="00FD2161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/>
        </w:rPr>
      </w:pPr>
    </w:p>
    <w:p w14:paraId="4ED187B1" w14:textId="22717886" w:rsidR="00A2460E" w:rsidRPr="00253D00" w:rsidRDefault="00FD2161" w:rsidP="00253D00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bCs/>
          <w:iCs/>
          <w:color w:val="000000" w:themeColor="text1"/>
        </w:rPr>
      </w:pPr>
      <w:r>
        <w:rPr>
          <w:rFonts w:ascii="맑은 고딕" w:eastAsia="맑은 고딕" w:hAnsi="맑은 고딕"/>
        </w:rPr>
        <w:tab/>
      </w:r>
      <w:r w:rsidR="00A2460E" w:rsidRPr="00A22B90">
        <w:rPr>
          <w:rFonts w:ascii="맑은 고딕" w:eastAsia="맑은 고딕" w:hAnsi="맑은 고딕" w:hint="eastAsia"/>
        </w:rPr>
        <w:t>이경원, 하효지, 한현우</w:t>
      </w:r>
      <w:r w:rsidR="00A2460E">
        <w:rPr>
          <w:rFonts w:ascii="맑은 고딕" w:eastAsia="맑은 고딕" w:hAnsi="맑은 고딕" w:hint="eastAsia"/>
        </w:rPr>
        <w:t>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배성윤,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이지혜,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손상준,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홍창형,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신현정</w:t>
      </w:r>
      <w:r w:rsidR="00A2460E" w:rsidRPr="00A22B90">
        <w:rPr>
          <w:rFonts w:ascii="맑은 고딕" w:eastAsia="맑은 고딕" w:hAnsi="맑은 고딕" w:hint="eastAsia"/>
        </w:rPr>
        <w:t xml:space="preserve"> </w:t>
      </w:r>
      <w:r w:rsidR="00A2460E" w:rsidRPr="00A22B90">
        <w:rPr>
          <w:rFonts w:ascii="맑은 고딕" w:eastAsia="맑은 고딕" w:hAnsi="맑은 고딕" w:cs="Georgia"/>
          <w:iCs/>
        </w:rPr>
        <w:t>"</w:t>
      </w:r>
      <w:hyperlink r:id="rId61" w:history="1">
        <w:r w:rsidR="00A2460E" w:rsidRPr="002F191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다차원 데이터를 위한 시각화 방법 및 장치</w:t>
        </w:r>
      </w:hyperlink>
      <w:r w:rsidR="00A2460E" w:rsidRPr="00A22B90">
        <w:rPr>
          <w:rFonts w:ascii="맑은 고딕" w:eastAsia="맑은 고딕" w:hAnsi="맑은 고딕" w:cs="Georgia"/>
          <w:bCs/>
          <w:iCs/>
        </w:rPr>
        <w:t>”</w:t>
      </w:r>
      <w:r w:rsidR="00A2460E" w:rsidRPr="00A22B90">
        <w:rPr>
          <w:rFonts w:ascii="맑은 고딕" w:eastAsia="맑은 고딕" w:hAnsi="맑은 고딕" w:cs="Georgia" w:hint="eastAsia"/>
          <w:bCs/>
          <w:iCs/>
        </w:rPr>
        <w:t xml:space="preserve"> </w:t>
      </w:r>
      <w:r w:rsidR="00A2460E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r w:rsidR="00A2460E" w:rsidRPr="00A2460E">
        <w:rPr>
          <w:rFonts w:ascii="맑은 고딕" w:eastAsia="맑은 고딕" w:hAnsi="맑은 고딕" w:cs="Georgia" w:hint="eastAsia"/>
          <w:bCs/>
          <w:iCs/>
          <w:color w:val="000000" w:themeColor="text1"/>
        </w:rPr>
        <w:t>1019554210000</w:t>
      </w:r>
      <w:r w:rsidR="00A2460E"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 xml:space="preserve"> </w:t>
      </w:r>
      <w:r w:rsidR="00A2460E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201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>9</w:t>
      </w:r>
      <w:r w:rsidR="00A2460E" w:rsidRPr="00A22B90">
        <w:rPr>
          <w:rFonts w:ascii="맑은 고딕" w:eastAsia="맑은 고딕" w:hAnsi="맑은 고딕" w:cs="Georgia"/>
          <w:bCs/>
          <w:iCs/>
          <w:color w:val="000000" w:themeColor="text1"/>
        </w:rPr>
        <w:t>.0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>2</w:t>
      </w:r>
      <w:r w:rsidR="00A2460E" w:rsidRPr="00A22B90">
        <w:rPr>
          <w:rFonts w:ascii="맑은 고딕" w:eastAsia="맑은 고딕" w:hAnsi="맑은 고딕" w:cs="Georgia"/>
          <w:bCs/>
          <w:iCs/>
          <w:color w:val="000000" w:themeColor="text1"/>
        </w:rPr>
        <w:t>.2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>8</w:t>
      </w:r>
    </w:p>
    <w:p w14:paraId="79036F40" w14:textId="77777777" w:rsidR="006F498A" w:rsidRDefault="00A2460E" w:rsidP="00A2460E">
      <w:pPr>
        <w:tabs>
          <w:tab w:val="left" w:pos="2435"/>
          <w:tab w:val="right" w:pos="9270"/>
        </w:tabs>
        <w:ind w:left="2435" w:hanging="1895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</w:p>
    <w:p w14:paraId="4C6AC934" w14:textId="13CFD46D" w:rsidR="002F1913" w:rsidRDefault="006F498A" w:rsidP="00A2460E">
      <w:pPr>
        <w:tabs>
          <w:tab w:val="left" w:pos="2435"/>
          <w:tab w:val="right" w:pos="9270"/>
        </w:tabs>
        <w:ind w:left="2435" w:hanging="1895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 w:rsidR="00A2460E" w:rsidRPr="00A22B90">
        <w:rPr>
          <w:rFonts w:ascii="맑은 고딕" w:eastAsia="맑은 고딕" w:hAnsi="맑은 고딕" w:hint="eastAsia"/>
        </w:rPr>
        <w:t xml:space="preserve">이경원, 하효지, </w:t>
      </w:r>
      <w:r w:rsidR="00A2460E">
        <w:rPr>
          <w:rFonts w:ascii="맑은 고딕" w:eastAsia="맑은 고딕" w:hAnsi="맑은 고딕" w:hint="eastAsia"/>
        </w:rPr>
        <w:t>김기남,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황원주,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최한민,</w:t>
      </w:r>
      <w:r w:rsidR="00A2460E">
        <w:rPr>
          <w:rFonts w:ascii="맑은 고딕" w:eastAsia="맑은 고딕" w:hAnsi="맑은 고딕"/>
        </w:rPr>
        <w:t xml:space="preserve"> </w:t>
      </w:r>
      <w:r w:rsidR="00A2460E">
        <w:rPr>
          <w:rFonts w:ascii="맑은 고딕" w:eastAsia="맑은 고딕" w:hAnsi="맑은 고딕" w:hint="eastAsia"/>
        </w:rPr>
        <w:t>강한성</w:t>
      </w:r>
      <w:r w:rsidR="00A2460E" w:rsidRPr="00A22B90">
        <w:rPr>
          <w:rFonts w:ascii="맑은 고딕" w:eastAsia="맑은 고딕" w:hAnsi="맑은 고딕" w:hint="eastAsia"/>
        </w:rPr>
        <w:t xml:space="preserve"> </w:t>
      </w:r>
    </w:p>
    <w:p w14:paraId="4A19334E" w14:textId="344FE2AD" w:rsidR="002F1913" w:rsidRDefault="002F1913" w:rsidP="00A2460E">
      <w:pPr>
        <w:tabs>
          <w:tab w:val="left" w:pos="2435"/>
          <w:tab w:val="right" w:pos="9270"/>
        </w:tabs>
        <w:ind w:left="2435" w:hanging="1895"/>
        <w:rPr>
          <w:rFonts w:ascii="맑은 고딕" w:eastAsia="맑은 고딕" w:hAnsi="맑은 고딕" w:cs="Georgia"/>
          <w:bCs/>
          <w:iCs/>
        </w:rPr>
      </w:pPr>
      <w:r>
        <w:rPr>
          <w:rFonts w:ascii="맑은 고딕" w:eastAsia="맑은 고딕" w:hAnsi="맑은 고딕"/>
        </w:rPr>
        <w:tab/>
      </w:r>
      <w:r w:rsidR="00A2460E" w:rsidRPr="00A22B90">
        <w:rPr>
          <w:rFonts w:ascii="맑은 고딕" w:eastAsia="맑은 고딕" w:hAnsi="맑은 고딕" w:cs="Georgia"/>
          <w:iCs/>
        </w:rPr>
        <w:t>"</w:t>
      </w:r>
      <w:hyperlink r:id="rId62" w:history="1">
        <w:r w:rsidR="00A2460E" w:rsidRPr="002F1913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레퍼런스 의미 지도를 이용한 데이터 시각화 방법 및 시스템</w:t>
        </w:r>
      </w:hyperlink>
      <w:r w:rsidR="00A2460E" w:rsidRPr="00A2460E">
        <w:rPr>
          <w:rFonts w:ascii="맑은 고딕" w:eastAsia="맑은 고딕" w:hAnsi="맑은 고딕" w:cs="Georgia"/>
          <w:b/>
          <w:bCs/>
          <w:iCs/>
          <w:color w:val="000000" w:themeColor="text1"/>
        </w:rPr>
        <w:t>”</w:t>
      </w:r>
      <w:r w:rsidR="00A2460E">
        <w:rPr>
          <w:rFonts w:ascii="맑은 고딕" w:eastAsia="맑은 고딕" w:hAnsi="맑은 고딕" w:cs="Georgia"/>
          <w:bCs/>
          <w:iCs/>
        </w:rPr>
        <w:t xml:space="preserve"> </w:t>
      </w:r>
    </w:p>
    <w:p w14:paraId="04FC7EC9" w14:textId="43D20C61" w:rsidR="00A2460E" w:rsidRPr="00A2460E" w:rsidRDefault="002F1913" w:rsidP="00A2460E">
      <w:pPr>
        <w:tabs>
          <w:tab w:val="left" w:pos="2435"/>
          <w:tab w:val="right" w:pos="9270"/>
        </w:tabs>
        <w:ind w:left="2435" w:hanging="1895"/>
        <w:rPr>
          <w:rFonts w:ascii="맑은 고딕" w:eastAsia="맑은 고딕" w:hAnsi="맑은 고딕" w:cs="Georgia"/>
          <w:b/>
          <w:bCs/>
          <w:iCs/>
          <w:color w:val="000000" w:themeColor="text1"/>
        </w:rPr>
      </w:pPr>
      <w:r>
        <w:rPr>
          <w:rFonts w:ascii="맑은 고딕" w:eastAsia="맑은 고딕" w:hAnsi="맑은 고딕" w:cs="Georgia"/>
          <w:bCs/>
          <w:iCs/>
        </w:rPr>
        <w:tab/>
      </w:r>
      <w:r w:rsidR="00A2460E" w:rsidRPr="00A2460E">
        <w:rPr>
          <w:rStyle w:val="a8"/>
          <w:rFonts w:ascii="맑은 고딕" w:eastAsia="맑은 고딕" w:hAnsi="맑은 고딕" w:cs="맑은 고딕" w:hint="eastAsia"/>
          <w:color w:val="000000" w:themeColor="text1"/>
          <w:u w:val="none"/>
        </w:rPr>
        <w:t>등록번호</w:t>
      </w:r>
      <w:r w:rsidR="00A2460E" w:rsidRPr="00A2460E">
        <w:rPr>
          <w:rStyle w:val="a8"/>
          <w:color w:val="000000" w:themeColor="text1"/>
          <w:u w:val="none"/>
        </w:rPr>
        <w:t xml:space="preserve"> : </w:t>
      </w:r>
      <w:r w:rsidR="00A2460E" w:rsidRPr="00A2460E">
        <w:rPr>
          <w:rFonts w:ascii="맑은 고딕" w:eastAsia="맑은 고딕" w:hAnsi="맑은 고딕" w:cs="Georgia" w:hint="eastAsia"/>
          <w:bCs/>
          <w:iCs/>
          <w:color w:val="000000" w:themeColor="text1"/>
        </w:rPr>
        <w:t>1017941370000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 xml:space="preserve">  </w:t>
      </w:r>
      <w:r w:rsidR="00A2460E">
        <w:rPr>
          <w:rFonts w:ascii="맑은 고딕" w:eastAsia="맑은 고딕" w:hAnsi="맑은 고딕" w:cs="Georgia" w:hint="eastAsia"/>
          <w:bCs/>
          <w:iCs/>
          <w:color w:val="000000" w:themeColor="text1"/>
        </w:rPr>
        <w:t>등록일자:</w:t>
      </w:r>
      <w:r w:rsidR="00A2460E">
        <w:rPr>
          <w:rFonts w:ascii="맑은 고딕" w:eastAsia="맑은 고딕" w:hAnsi="맑은 고딕" w:cs="Georgia"/>
          <w:bCs/>
          <w:iCs/>
          <w:color w:val="000000" w:themeColor="text1"/>
        </w:rPr>
        <w:t xml:space="preserve"> 2017.10.31</w:t>
      </w:r>
    </w:p>
    <w:p w14:paraId="1AE7A324" w14:textId="77777777" w:rsidR="00A2460E" w:rsidRDefault="00A2460E" w:rsidP="00A2460E">
      <w:pPr>
        <w:tabs>
          <w:tab w:val="left" w:pos="2435"/>
          <w:tab w:val="right" w:pos="9270"/>
        </w:tabs>
        <w:spacing w:line="240" w:lineRule="auto"/>
        <w:rPr>
          <w:rFonts w:eastAsia="맑은 고딕"/>
        </w:rPr>
      </w:pPr>
    </w:p>
    <w:p w14:paraId="63E3153B" w14:textId="77777777" w:rsidR="002F1913" w:rsidRDefault="00A2460E" w:rsidP="003766A4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/>
        </w:rPr>
      </w:pPr>
      <w:r>
        <w:rPr>
          <w:rFonts w:eastAsia="맑은 고딕"/>
        </w:rPr>
        <w:tab/>
      </w:r>
      <w:r w:rsidR="00A67D2A" w:rsidRPr="00A22B90">
        <w:rPr>
          <w:rFonts w:ascii="맑은 고딕" w:eastAsia="맑은 고딕" w:hAnsi="맑은 고딕" w:hint="eastAsia"/>
        </w:rPr>
        <w:t xml:space="preserve">이경원, 하효지, 한현우 </w:t>
      </w:r>
    </w:p>
    <w:p w14:paraId="5D3FE2D5" w14:textId="3B513829" w:rsidR="00526383" w:rsidRPr="002F1913" w:rsidRDefault="002F1913" w:rsidP="002F1913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b/>
          <w:bCs/>
          <w:iCs/>
          <w:color w:val="000000" w:themeColor="text1"/>
        </w:rPr>
      </w:pPr>
      <w:r>
        <w:rPr>
          <w:rFonts w:ascii="맑은 고딕" w:eastAsia="맑은 고딕" w:hAnsi="맑은 고딕"/>
        </w:rPr>
        <w:tab/>
      </w:r>
      <w:r w:rsidR="00444777" w:rsidRPr="00A22B90">
        <w:rPr>
          <w:rFonts w:ascii="맑은 고딕" w:eastAsia="맑은 고딕" w:hAnsi="맑은 고딕" w:cs="Georgia"/>
          <w:iCs/>
        </w:rPr>
        <w:t>"</w:t>
      </w:r>
      <w:hyperlink r:id="rId63" w:history="1">
        <w:r w:rsidR="00A67D2A" w:rsidRPr="00E2651F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코멘트 데이터의 계층화된 정보를 시각화하는 장치 및 방법</w:t>
        </w:r>
      </w:hyperlink>
      <w:r w:rsidR="00A67D2A" w:rsidRPr="00A22B90">
        <w:rPr>
          <w:rFonts w:ascii="맑은 고딕" w:eastAsia="맑은 고딕" w:hAnsi="맑은 고딕" w:cs="Georgia"/>
          <w:bCs/>
          <w:iCs/>
        </w:rPr>
        <w:t>”</w:t>
      </w:r>
      <w:r w:rsidR="00A67D2A" w:rsidRPr="00A22B90">
        <w:rPr>
          <w:rFonts w:ascii="맑은 고딕" w:eastAsia="맑은 고딕" w:hAnsi="맑은 고딕" w:cs="Georgia" w:hint="eastAsia"/>
          <w:bCs/>
          <w:iCs/>
        </w:rPr>
        <w:t xml:space="preserve"> </w:t>
      </w:r>
    </w:p>
    <w:p w14:paraId="21F73535" w14:textId="5B32CABA" w:rsidR="00A67D2A" w:rsidRPr="00A67D2A" w:rsidRDefault="00526383" w:rsidP="003766A4">
      <w:pPr>
        <w:tabs>
          <w:tab w:val="left" w:pos="2435"/>
          <w:tab w:val="right" w:pos="9270"/>
        </w:tabs>
        <w:spacing w:line="240" w:lineRule="auto"/>
        <w:ind w:left="2435" w:hanging="1895"/>
        <w:rPr>
          <w:rFonts w:ascii="맑은 고딕" w:eastAsia="맑은 고딕" w:hAnsi="맑은 고딕" w:cs="Georgia"/>
          <w:bCs/>
          <w:iCs/>
        </w:rPr>
      </w:pPr>
      <w:r>
        <w:rPr>
          <w:rFonts w:ascii="맑은 고딕" w:eastAsia="맑은 고딕" w:hAnsi="맑은 고딕" w:cs="Georgia"/>
          <w:b/>
          <w:bCs/>
          <w:iCs/>
          <w:color w:val="000000" w:themeColor="text1"/>
        </w:rPr>
        <w:tab/>
      </w:r>
      <w:r w:rsidR="00A67D2A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hyperlink r:id="rId64" w:tooltip="새창으로 열림" w:history="1">
        <w:r w:rsidR="00A67D2A" w:rsidRPr="00A22B90">
          <w:rPr>
            <w:rStyle w:val="a8"/>
            <w:rFonts w:ascii="맑은 고딕" w:eastAsia="맑은 고딕" w:hAnsi="맑은 고딕" w:cs="Georgia"/>
            <w:bCs/>
            <w:iCs/>
            <w:color w:val="000000" w:themeColor="text1"/>
            <w:u w:val="none"/>
          </w:rPr>
          <w:t>1017308830000</w:t>
        </w:r>
      </w:hyperlink>
      <w:r w:rsidR="00A67D2A" w:rsidRPr="00A22B90"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 w:rsidR="00A67D2A"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등록일자 : 2017.04.21</w:t>
      </w:r>
    </w:p>
    <w:p w14:paraId="167FEAAD" w14:textId="77777777" w:rsidR="00444777" w:rsidRPr="003766A4" w:rsidRDefault="00444777" w:rsidP="003766A4">
      <w:pPr>
        <w:tabs>
          <w:tab w:val="left" w:pos="2435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iCs/>
          <w:sz w:val="18"/>
        </w:rPr>
      </w:pPr>
    </w:p>
    <w:p w14:paraId="55C3A3D8" w14:textId="77777777" w:rsidR="002F1913" w:rsidRDefault="0042558B" w:rsidP="003766A4">
      <w:pPr>
        <w:tabs>
          <w:tab w:val="left" w:pos="2430"/>
          <w:tab w:val="right" w:pos="9270"/>
        </w:tabs>
        <w:spacing w:line="240" w:lineRule="auto"/>
        <w:ind w:left="2435"/>
        <w:rPr>
          <w:rFonts w:ascii="맑은 고딕" w:eastAsia="맑은 고딕" w:hAnsi="맑은 고딕"/>
        </w:rPr>
      </w:pPr>
      <w:r w:rsidRPr="00A22B90">
        <w:rPr>
          <w:rFonts w:ascii="맑은 고딕" w:eastAsia="맑은 고딕" w:hAnsi="맑은 고딕" w:hint="eastAsia"/>
        </w:rPr>
        <w:t xml:space="preserve">이경원, 김기남, 하효지 </w:t>
      </w:r>
    </w:p>
    <w:p w14:paraId="221CC749" w14:textId="2D379086" w:rsidR="00526383" w:rsidRDefault="0042558B" w:rsidP="003766A4">
      <w:pPr>
        <w:tabs>
          <w:tab w:val="left" w:pos="2430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bCs/>
          <w:iCs/>
        </w:rPr>
      </w:pPr>
      <w:r w:rsidRPr="00A22B90">
        <w:rPr>
          <w:rFonts w:ascii="맑은 고딕" w:eastAsia="맑은 고딕" w:hAnsi="맑은 고딕" w:cs="Georgia"/>
          <w:iCs/>
        </w:rPr>
        <w:t>"</w:t>
      </w:r>
      <w:hyperlink r:id="rId65" w:history="1">
        <w:r w:rsidRPr="00E2651F">
          <w:rPr>
            <w:rStyle w:val="a8"/>
            <w:rFonts w:ascii="맑은 고딕" w:eastAsia="맑은 고딕" w:hAnsi="맑은 고딕" w:cs="Georgia" w:hint="eastAsia"/>
            <w:b/>
            <w:iCs/>
          </w:rPr>
          <w:t xml:space="preserve">객체의 </w:t>
        </w:r>
        <w:r w:rsidRPr="00E2651F">
          <w:rPr>
            <w:rStyle w:val="a8"/>
            <w:rFonts w:ascii="맑은 고딕" w:eastAsia="맑은 고딕" w:hAnsi="맑은 고딕" w:cs="Georgia" w:hint="eastAsia"/>
            <w:b/>
            <w:bCs/>
            <w:iCs/>
          </w:rPr>
          <w:t>코멘트 데이터를 이용한 데이터 시각화 방법 및 시스템</w:t>
        </w:r>
      </w:hyperlink>
      <w:r w:rsidRPr="00A22B90">
        <w:rPr>
          <w:rFonts w:ascii="맑은 고딕" w:eastAsia="맑은 고딕" w:hAnsi="맑은 고딕" w:cs="Georgia"/>
          <w:bCs/>
          <w:iCs/>
        </w:rPr>
        <w:t>”</w:t>
      </w:r>
      <w:r w:rsidRPr="00A22B90">
        <w:rPr>
          <w:rFonts w:ascii="맑은 고딕" w:eastAsia="맑은 고딕" w:hAnsi="맑은 고딕" w:cs="Georgia" w:hint="eastAsia"/>
          <w:bCs/>
          <w:iCs/>
        </w:rPr>
        <w:t xml:space="preserve"> </w:t>
      </w:r>
    </w:p>
    <w:p w14:paraId="711FD7F2" w14:textId="32EB8C35" w:rsidR="005908D3" w:rsidRPr="00A22B90" w:rsidRDefault="0042558B" w:rsidP="003766A4">
      <w:pPr>
        <w:tabs>
          <w:tab w:val="left" w:pos="2430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bCs/>
          <w:iCs/>
        </w:rPr>
      </w:pPr>
      <w:r w:rsidRPr="00A22B90">
        <w:rPr>
          <w:rFonts w:ascii="맑은 고딕" w:eastAsia="맑은 고딕" w:hAnsi="맑은 고딕" w:cs="Georgia"/>
          <w:bCs/>
          <w:iCs/>
          <w:color w:val="000000" w:themeColor="text1"/>
        </w:rPr>
        <w:t>등록번호 : </w:t>
      </w:r>
      <w:hyperlink r:id="rId66" w:tooltip="새창으로 열림" w:history="1">
        <w:r w:rsidRPr="00A22B90">
          <w:rPr>
            <w:rStyle w:val="a8"/>
            <w:rFonts w:ascii="맑은 고딕" w:eastAsia="맑은 고딕" w:hAnsi="맑은 고딕" w:cs="Georgia"/>
            <w:bCs/>
            <w:iCs/>
            <w:color w:val="000000" w:themeColor="text1"/>
            <w:u w:val="none"/>
          </w:rPr>
          <w:t>1016028980000</w:t>
        </w:r>
      </w:hyperlink>
      <w:r w:rsidRPr="00A22B90">
        <w:rPr>
          <w:rFonts w:ascii="맑은 고딕" w:eastAsia="맑은 고딕" w:hAnsi="맑은 고딕" w:cs="Georgia" w:hint="eastAsia"/>
          <w:bCs/>
          <w:iCs/>
          <w:color w:val="000000" w:themeColor="text1"/>
        </w:rPr>
        <w:t xml:space="preserve"> </w:t>
      </w:r>
      <w:r w:rsidRPr="00A22B90">
        <w:rPr>
          <w:rFonts w:ascii="맑은 고딕" w:eastAsia="맑은 고딕" w:hAnsi="맑은 고딕" w:cs="Georgia"/>
          <w:bCs/>
          <w:iCs/>
        </w:rPr>
        <w:t>등록일자 : 2016.03.07</w:t>
      </w:r>
    </w:p>
    <w:p w14:paraId="7A4BC7BC" w14:textId="77777777" w:rsidR="0042558B" w:rsidRPr="0042558B" w:rsidRDefault="0042558B" w:rsidP="0042558B">
      <w:pPr>
        <w:tabs>
          <w:tab w:val="left" w:pos="2430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bCs/>
          <w:iCs/>
          <w:sz w:val="2"/>
        </w:rPr>
      </w:pPr>
    </w:p>
    <w:p w14:paraId="13224070" w14:textId="684C680F" w:rsidR="00526383" w:rsidRDefault="005908D3" w:rsidP="00526383">
      <w:pPr>
        <w:tabs>
          <w:tab w:val="left" w:pos="2430"/>
          <w:tab w:val="right" w:pos="9270"/>
        </w:tabs>
        <w:ind w:left="540"/>
        <w:rPr>
          <w:rFonts w:eastAsia="맑은 고딕"/>
        </w:rPr>
      </w:pPr>
      <w:r>
        <w:rPr>
          <w:noProof/>
        </w:rPr>
        <w:drawing>
          <wp:inline distT="0" distB="0" distL="0" distR="0" wp14:anchorId="40292704" wp14:editId="05CAADF5">
            <wp:extent cx="5499100" cy="25400"/>
            <wp:effectExtent l="0" t="0" r="1270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BF8A" w14:textId="77777777" w:rsidR="00526383" w:rsidRPr="00B75C92" w:rsidRDefault="00526383" w:rsidP="00526383">
      <w:pPr>
        <w:tabs>
          <w:tab w:val="left" w:pos="2430"/>
          <w:tab w:val="right" w:pos="9270"/>
        </w:tabs>
        <w:ind w:left="540"/>
        <w:rPr>
          <w:rFonts w:eastAsia="맑은 고딕"/>
          <w:sz w:val="11"/>
          <w:szCs w:val="11"/>
        </w:rPr>
      </w:pPr>
    </w:p>
    <w:p w14:paraId="789D358E" w14:textId="77777777" w:rsidR="00DC0A09" w:rsidRDefault="00DC0A09" w:rsidP="00526383">
      <w:pPr>
        <w:tabs>
          <w:tab w:val="left" w:pos="2130"/>
          <w:tab w:val="right" w:pos="9270"/>
        </w:tabs>
        <w:spacing w:line="240" w:lineRule="auto"/>
        <w:ind w:left="2435" w:hanging="1895"/>
        <w:rPr>
          <w:rFonts w:eastAsia="맑은 고딕"/>
        </w:rPr>
      </w:pPr>
    </w:p>
    <w:p w14:paraId="2BAB6D0D" w14:textId="77777777" w:rsidR="00526383" w:rsidRPr="0042558B" w:rsidRDefault="00526383" w:rsidP="00526383">
      <w:pPr>
        <w:tabs>
          <w:tab w:val="left" w:pos="2430"/>
          <w:tab w:val="right" w:pos="9270"/>
        </w:tabs>
        <w:spacing w:line="240" w:lineRule="auto"/>
        <w:ind w:left="2435"/>
        <w:rPr>
          <w:rFonts w:ascii="맑은 고딕" w:eastAsia="맑은 고딕" w:hAnsi="맑은 고딕" w:cs="Georgia"/>
          <w:bCs/>
          <w:iCs/>
          <w:sz w:val="2"/>
        </w:rPr>
      </w:pPr>
    </w:p>
    <w:p w14:paraId="486640F7" w14:textId="4046892F" w:rsidR="00F22FDF" w:rsidRDefault="003766A4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>수상경력</w:t>
      </w:r>
      <w:r>
        <w:rPr>
          <w:rFonts w:ascii="맑은 고딕" w:eastAsia="맑은 고딕" w:hAnsi="맑은 고딕" w:cs="Georgia"/>
        </w:rPr>
        <w:tab/>
      </w:r>
      <w:r w:rsidR="00F22FDF" w:rsidRPr="00B75C92">
        <w:rPr>
          <w:rFonts w:ascii="맑은 고딕" w:eastAsia="맑은 고딕" w:hAnsi="맑은 고딕" w:cs="Georgia"/>
          <w:b/>
          <w:bCs/>
        </w:rPr>
        <w:t xml:space="preserve">2023 </w:t>
      </w:r>
      <w:r w:rsidR="00F22FDF" w:rsidRPr="00B75C92">
        <w:rPr>
          <w:rFonts w:ascii="맑은 고딕" w:eastAsia="맑은 고딕" w:hAnsi="맑은 고딕" w:cs="Georgia" w:hint="eastAsia"/>
          <w:b/>
          <w:bCs/>
        </w:rPr>
        <w:t xml:space="preserve">아주대학교 우수논문상 </w:t>
      </w:r>
    </w:p>
    <w:p w14:paraId="3772F145" w14:textId="77777777" w:rsidR="00867AAE" w:rsidRDefault="00F22FDF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867AAE">
        <w:rPr>
          <w:rFonts w:ascii="맑은 고딕" w:eastAsia="맑은 고딕" w:hAnsi="맑은 고딕" w:cs="Georgia" w:hint="eastAsia"/>
        </w:rPr>
        <w:t>주최기관:</w:t>
      </w:r>
      <w:r w:rsidR="00867AAE">
        <w:rPr>
          <w:rFonts w:ascii="맑은 고딕" w:eastAsia="맑은 고딕" w:hAnsi="맑은 고딕" w:cs="Georgia"/>
        </w:rPr>
        <w:t xml:space="preserve"> </w:t>
      </w:r>
      <w:r w:rsidR="00867AAE">
        <w:rPr>
          <w:rFonts w:ascii="맑은 고딕" w:eastAsia="맑은 고딕" w:hAnsi="맑은 고딕" w:cs="Georgia" w:hint="eastAsia"/>
        </w:rPr>
        <w:t>아주대학교</w:t>
      </w:r>
    </w:p>
    <w:p w14:paraId="5E999D38" w14:textId="77777777" w:rsidR="00867AAE" w:rsidRDefault="00867AAE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 w:hint="eastAsia"/>
        </w:rPr>
        <w:t>학위논문명:</w:t>
      </w:r>
      <w:r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/>
        </w:rPr>
        <w:t xml:space="preserve">MetaphorVis Explorer : </w:t>
      </w:r>
      <w:r w:rsidRPr="00867AAE">
        <w:rPr>
          <w:rFonts w:ascii="맑은 고딕" w:eastAsia="맑은 고딕" w:hAnsi="맑은 고딕" w:cs="Georgia" w:hint="eastAsia"/>
        </w:rPr>
        <w:t>감성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시각화에서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이루어지는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시각적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은유를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효과적으로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분석할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수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있는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탐색</w:t>
      </w:r>
      <w:r w:rsidRPr="00867AAE">
        <w:rPr>
          <w:rFonts w:ascii="맑은 고딕" w:eastAsia="맑은 고딕" w:hAnsi="맑은 고딕" w:cs="Georgia"/>
        </w:rPr>
        <w:t xml:space="preserve"> </w:t>
      </w:r>
      <w:r w:rsidRPr="00867AAE">
        <w:rPr>
          <w:rFonts w:ascii="맑은 고딕" w:eastAsia="맑은 고딕" w:hAnsi="맑은 고딕" w:cs="Georgia" w:hint="eastAsia"/>
        </w:rPr>
        <w:t>시스템</w:t>
      </w:r>
    </w:p>
    <w:p w14:paraId="619C58EB" w14:textId="669D6C09" w:rsidR="00F22FDF" w:rsidRPr="00F22FDF" w:rsidRDefault="00867AAE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 w:hint="eastAsia"/>
        </w:rPr>
        <w:t>수상내역:</w:t>
      </w:r>
      <w:r>
        <w:rPr>
          <w:rFonts w:ascii="맑은 고딕" w:eastAsia="맑은 고딕" w:hAnsi="맑은 고딕" w:cs="Georgia"/>
        </w:rPr>
        <w:t xml:space="preserve"> </w:t>
      </w:r>
      <w:r>
        <w:rPr>
          <w:rFonts w:ascii="맑은 고딕" w:eastAsia="맑은 고딕" w:hAnsi="맑은 고딕" w:cs="Georgia" w:hint="eastAsia"/>
        </w:rPr>
        <w:t>학장상 수상</w:t>
      </w:r>
      <w:r w:rsidR="00B75C92">
        <w:rPr>
          <w:rFonts w:ascii="맑은 고딕" w:eastAsia="맑은 고딕" w:hAnsi="맑은 고딕" w:cs="Georgia"/>
        </w:rPr>
        <w:t xml:space="preserve"> </w:t>
      </w:r>
    </w:p>
    <w:p w14:paraId="79BE4E63" w14:textId="77777777" w:rsidR="00F22FDF" w:rsidRDefault="00F22FDF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</w:p>
    <w:p w14:paraId="65D85BA1" w14:textId="6E6A026B" w:rsidR="00152332" w:rsidRPr="00F22FDF" w:rsidRDefault="00F22FDF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/>
          <w:bCs/>
        </w:rPr>
      </w:pPr>
      <w:r>
        <w:rPr>
          <w:rFonts w:ascii="맑은 고딕" w:eastAsia="맑은 고딕" w:hAnsi="맑은 고딕" w:cs="Georgia"/>
        </w:rPr>
        <w:tab/>
      </w:r>
      <w:r w:rsidR="00152332" w:rsidRPr="00F22FDF">
        <w:rPr>
          <w:rFonts w:ascii="맑은 고딕" w:eastAsia="맑은 고딕" w:hAnsi="맑은 고딕" w:cs="Georgia" w:hint="eastAsia"/>
          <w:b/>
          <w:bCs/>
        </w:rPr>
        <w:t xml:space="preserve">2013 </w:t>
      </w:r>
      <w:r w:rsidR="00152332" w:rsidRPr="00F22FDF">
        <w:rPr>
          <w:rFonts w:ascii="맑은 고딕" w:eastAsia="맑은 고딕" w:hAnsi="맑은 고딕" w:cs="Georgia"/>
          <w:b/>
          <w:bCs/>
        </w:rPr>
        <w:t xml:space="preserve">DB </w:t>
      </w:r>
      <w:r w:rsidR="00152332" w:rsidRPr="00F22FDF">
        <w:rPr>
          <w:rFonts w:ascii="맑은 고딕" w:eastAsia="맑은 고딕" w:hAnsi="맑은 고딕" w:cs="Georgia" w:hint="eastAsia"/>
          <w:b/>
          <w:bCs/>
        </w:rPr>
        <w:t>매쉬업 공모전</w:t>
      </w:r>
    </w:p>
    <w:p w14:paraId="2648AAB3" w14:textId="595AA801" w:rsidR="00152332" w:rsidRDefault="00152332" w:rsidP="00152332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  <w:iCs/>
        </w:rPr>
      </w:pPr>
      <w:r>
        <w:rPr>
          <w:rFonts w:ascii="맑은 고딕" w:eastAsia="맑은 고딕" w:hAnsi="맑은 고딕" w:cs="Georgia"/>
        </w:rPr>
        <w:tab/>
      </w:r>
      <w:r>
        <w:rPr>
          <w:rFonts w:ascii="맑은 고딕" w:eastAsia="맑은 고딕" w:hAnsi="맑은 고딕" w:cs="Georgia" w:hint="eastAsia"/>
          <w:bCs/>
          <w:iCs/>
        </w:rPr>
        <w:t>주</w:t>
      </w:r>
      <w:r w:rsidR="00867AAE">
        <w:rPr>
          <w:rFonts w:ascii="맑은 고딕" w:eastAsia="맑은 고딕" w:hAnsi="맑은 고딕" w:cs="Georgia" w:hint="eastAsia"/>
          <w:bCs/>
          <w:iCs/>
        </w:rPr>
        <w:t>최</w:t>
      </w:r>
      <w:r>
        <w:rPr>
          <w:rFonts w:ascii="맑은 고딕" w:eastAsia="맑은 고딕" w:hAnsi="맑은 고딕" w:cs="Georgia" w:hint="eastAsia"/>
          <w:bCs/>
          <w:iCs/>
        </w:rPr>
        <w:t xml:space="preserve">기관: 미래창조부, </w:t>
      </w:r>
      <w:r>
        <w:rPr>
          <w:rFonts w:ascii="맑은 고딕" w:eastAsia="맑은 고딕" w:hAnsi="맑은 고딕" w:cs="Georgia"/>
          <w:bCs/>
          <w:iCs/>
        </w:rPr>
        <w:t>NAVER, DAUM</w:t>
      </w:r>
    </w:p>
    <w:p w14:paraId="663EBAB2" w14:textId="1E923ADA" w:rsidR="00152332" w:rsidRDefault="00152332" w:rsidP="00152332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  <w:iCs/>
        </w:rPr>
      </w:pPr>
      <w:r>
        <w:rPr>
          <w:rFonts w:ascii="맑은 고딕" w:eastAsia="맑은 고딕" w:hAnsi="맑은 고딕" w:cs="Georgia" w:hint="eastAsia"/>
          <w:bCs/>
          <w:iCs/>
        </w:rPr>
        <w:tab/>
        <w:t>작품명: 생태탐방 365</w:t>
      </w:r>
    </w:p>
    <w:p w14:paraId="1F4A7FD3" w14:textId="40A7ABEC" w:rsidR="003766A4" w:rsidRDefault="003766A4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 w:rsidRPr="0042558B">
        <w:rPr>
          <w:rFonts w:ascii="맑은 고딕" w:eastAsia="맑은 고딕" w:hAnsi="맑은 고딕" w:cs="Georgia" w:hint="eastAsia"/>
          <w:bCs/>
          <w:iCs/>
        </w:rPr>
        <w:t xml:space="preserve"> </w:t>
      </w:r>
      <w:r>
        <w:rPr>
          <w:rFonts w:ascii="맑은 고딕" w:eastAsia="맑은 고딕" w:hAnsi="맑은 고딕" w:cs="Georgia" w:hint="eastAsia"/>
          <w:bCs/>
          <w:iCs/>
        </w:rPr>
        <w:t xml:space="preserve">           </w:t>
      </w:r>
      <w:r w:rsidR="00152332">
        <w:rPr>
          <w:rFonts w:ascii="맑은 고딕" w:eastAsia="맑은 고딕" w:hAnsi="맑은 고딕" w:cs="Georgia" w:hint="eastAsia"/>
          <w:bCs/>
          <w:iCs/>
        </w:rPr>
        <w:t xml:space="preserve">            수상내역: </w:t>
      </w:r>
      <w:r w:rsidRPr="0042558B">
        <w:rPr>
          <w:rFonts w:ascii="맑은 고딕" w:eastAsia="맑은 고딕" w:hAnsi="맑은 고딕" w:cs="Georgia" w:hint="eastAsia"/>
          <w:bCs/>
          <w:iCs/>
        </w:rPr>
        <w:t>우수상(</w:t>
      </w:r>
      <w:r w:rsidRPr="0042558B">
        <w:rPr>
          <w:rFonts w:ascii="맑은 고딕" w:eastAsia="맑은 고딕" w:hAnsi="맑은 고딕" w:cs="Georgia"/>
          <w:bCs/>
          <w:iCs/>
        </w:rPr>
        <w:t xml:space="preserve">NAVER </w:t>
      </w:r>
      <w:r w:rsidR="00E43EE7">
        <w:rPr>
          <w:rFonts w:ascii="맑은 고딕" w:eastAsia="맑은 고딕" w:hAnsi="맑은 고딕" w:cs="Georgia" w:hint="eastAsia"/>
          <w:bCs/>
          <w:iCs/>
        </w:rPr>
        <w:t>대표이사</w:t>
      </w:r>
      <w:r w:rsidRPr="0042558B">
        <w:rPr>
          <w:rFonts w:ascii="맑은 고딕" w:eastAsia="맑은 고딕" w:hAnsi="맑은 고딕" w:cs="Georgia" w:hint="eastAsia"/>
          <w:bCs/>
          <w:iCs/>
        </w:rPr>
        <w:t xml:space="preserve"> 상) </w:t>
      </w:r>
      <w:r w:rsidR="00152332">
        <w:rPr>
          <w:rFonts w:ascii="맑은 고딕" w:eastAsia="맑은 고딕" w:hAnsi="맑은 고딕" w:cs="Georgia" w:hint="eastAsia"/>
          <w:bCs/>
          <w:iCs/>
        </w:rPr>
        <w:t>수상</w:t>
      </w:r>
      <w:r w:rsidRPr="0042558B">
        <w:rPr>
          <w:rFonts w:ascii="맑은 고딕" w:eastAsia="맑은 고딕" w:hAnsi="맑은 고딕" w:cs="Georgia"/>
        </w:rPr>
        <w:t xml:space="preserve"> </w:t>
      </w:r>
    </w:p>
    <w:p w14:paraId="6BB7D072" w14:textId="77777777" w:rsidR="003766A4" w:rsidRDefault="003766A4" w:rsidP="003766A4">
      <w:pPr>
        <w:tabs>
          <w:tab w:val="left" w:pos="2430"/>
          <w:tab w:val="right" w:pos="9270"/>
        </w:tabs>
        <w:ind w:left="540"/>
        <w:rPr>
          <w:rFonts w:eastAsia="맑은 고딕"/>
        </w:rPr>
      </w:pPr>
      <w:r>
        <w:rPr>
          <w:noProof/>
        </w:rPr>
        <w:drawing>
          <wp:inline distT="0" distB="0" distL="0" distR="0" wp14:anchorId="6FEAFCE4" wp14:editId="24F4B8FB">
            <wp:extent cx="5499100" cy="25400"/>
            <wp:effectExtent l="0" t="0" r="1270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92F7" w14:textId="77777777" w:rsidR="003766A4" w:rsidRPr="004C67E5" w:rsidRDefault="003766A4" w:rsidP="003766A4">
      <w:pPr>
        <w:tabs>
          <w:tab w:val="left" w:pos="2430"/>
          <w:tab w:val="right" w:pos="9270"/>
        </w:tabs>
        <w:ind w:left="540"/>
        <w:rPr>
          <w:rFonts w:eastAsia="맑은 고딕"/>
        </w:rPr>
      </w:pPr>
    </w:p>
    <w:p w14:paraId="05C83EAE" w14:textId="7093F0A6" w:rsidR="00006EF3" w:rsidRDefault="003766A4" w:rsidP="00006EF3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>강의경력</w:t>
      </w:r>
      <w:r>
        <w:rPr>
          <w:rFonts w:ascii="맑은 고딕" w:eastAsia="맑은 고딕" w:hAnsi="맑은 고딕" w:cs="Georgia"/>
        </w:rPr>
        <w:tab/>
      </w:r>
      <w:r w:rsidR="00006EF3" w:rsidRPr="000059C6">
        <w:rPr>
          <w:rFonts w:ascii="맑은 고딕" w:eastAsia="맑은 고딕" w:hAnsi="맑은 고딕" w:cs="Georgia"/>
        </w:rPr>
        <w:t xml:space="preserve">Hyoji ha, </w:t>
      </w:r>
      <w:r w:rsidR="0051127F">
        <w:rPr>
          <w:rFonts w:ascii="맑은 고딕" w:eastAsia="맑은 고딕" w:hAnsi="맑은 고딕" w:cs="Georgia"/>
          <w:b/>
        </w:rPr>
        <w:t>Introduction to Data for Humanities</w:t>
      </w:r>
      <w:r w:rsidR="00006EF3">
        <w:rPr>
          <w:rFonts w:ascii="맑은 고딕" w:eastAsia="맑은 고딕" w:hAnsi="맑은 고딕" w:cs="Georgia"/>
          <w:b/>
        </w:rPr>
        <w:t>(Capstone Design)</w:t>
      </w:r>
      <w:r w:rsidR="00006EF3">
        <w:rPr>
          <w:rFonts w:ascii="맑은 고딕" w:eastAsia="맑은 고딕" w:hAnsi="맑은 고딕" w:cs="Georgia"/>
        </w:rPr>
        <w:t xml:space="preserve"> </w:t>
      </w:r>
      <w:r w:rsidR="00006EF3" w:rsidRPr="004D7FCC">
        <w:rPr>
          <w:rFonts w:ascii="맑은 고딕" w:eastAsia="맑은 고딕" w:hAnsi="맑은 고딕" w:cs="Georgia"/>
          <w:b/>
          <w:bCs/>
        </w:rPr>
        <w:t>(Full time lecture)</w:t>
      </w:r>
      <w:r w:rsidR="00006EF3" w:rsidRPr="000059C6">
        <w:rPr>
          <w:rFonts w:ascii="맑은 고딕" w:eastAsia="맑은 고딕" w:hAnsi="맑은 고딕" w:cs="Georgia"/>
        </w:rPr>
        <w:t xml:space="preserve">, Ajou University </w:t>
      </w:r>
    </w:p>
    <w:p w14:paraId="6E195FA4" w14:textId="692596E7" w:rsidR="00006EF3" w:rsidRDefault="00006EF3" w:rsidP="00006EF3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</w:t>
      </w:r>
      <w:r w:rsidR="0051127F">
        <w:rPr>
          <w:rFonts w:ascii="맑은 고딕" w:eastAsia="맑은 고딕" w:hAnsi="맑은 고딕" w:cs="Georgia"/>
        </w:rPr>
        <w:t>6</w:t>
      </w:r>
      <w:r>
        <w:rPr>
          <w:rFonts w:ascii="맑은 고딕" w:eastAsia="맑은 고딕" w:hAnsi="맑은 고딕" w:cs="Georgia"/>
        </w:rPr>
        <w:t>-</w:t>
      </w:r>
      <w:r w:rsidR="0051127F">
        <w:rPr>
          <w:rFonts w:ascii="맑은 고딕" w:eastAsia="맑은 고딕" w:hAnsi="맑은 고딕" w:cs="Georgia"/>
        </w:rPr>
        <w:t>1</w:t>
      </w:r>
      <w:r w:rsidRPr="000059C6">
        <w:rPr>
          <w:rFonts w:ascii="맑은 고딕" w:eastAsia="맑은 고딕" w:hAnsi="맑은 고딕" w:cs="Georgia"/>
        </w:rPr>
        <w:t>)</w:t>
      </w:r>
    </w:p>
    <w:p w14:paraId="5E770CE3" w14:textId="77777777" w:rsidR="00006EF3" w:rsidRDefault="00006EF3" w:rsidP="00006EF3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1836597A" w14:textId="6DBC5FCA" w:rsidR="00006EF3" w:rsidRDefault="00006EF3" w:rsidP="00006EF3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lastRenderedPageBreak/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51127F">
        <w:rPr>
          <w:rFonts w:ascii="맑은 고딕" w:eastAsia="맑은 고딕" w:hAnsi="맑은 고딕" w:cs="Georgia"/>
          <w:b/>
          <w:bCs/>
        </w:rPr>
        <w:t>Ai-Literacy: Data and Artificial Intelligence</w:t>
      </w:r>
      <w:r>
        <w:rPr>
          <w:rFonts w:ascii="맑은 고딕" w:eastAsia="맑은 고딕" w:hAnsi="맑은 고딕" w:cs="Georgia"/>
        </w:rPr>
        <w:t xml:space="preserve"> </w:t>
      </w:r>
      <w:r w:rsidRPr="004D7FCC">
        <w:rPr>
          <w:rFonts w:ascii="맑은 고딕" w:eastAsia="맑은 고딕" w:hAnsi="맑은 고딕" w:cs="Georgia"/>
          <w:b/>
          <w:bCs/>
        </w:rPr>
        <w:t>(Full time lecture)</w:t>
      </w:r>
      <w:r w:rsidRPr="000059C6">
        <w:rPr>
          <w:rFonts w:ascii="맑은 고딕" w:eastAsia="맑은 고딕" w:hAnsi="맑은 고딕" w:cs="Georgia"/>
        </w:rPr>
        <w:t xml:space="preserve">, Ajou University </w:t>
      </w:r>
    </w:p>
    <w:p w14:paraId="78135E35" w14:textId="0D5222B1" w:rsidR="00006EF3" w:rsidRDefault="00006EF3" w:rsidP="00006EF3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26-1</w:t>
      </w:r>
      <w:r w:rsidRPr="000059C6">
        <w:rPr>
          <w:rFonts w:ascii="맑은 고딕" w:eastAsia="맑은 고딕" w:hAnsi="맑은 고딕" w:cs="Georgia"/>
        </w:rPr>
        <w:t>)</w:t>
      </w:r>
    </w:p>
    <w:p w14:paraId="26C8F0BD" w14:textId="77777777" w:rsidR="00006EF3" w:rsidRDefault="00006EF3" w:rsidP="00006EF3">
      <w:pPr>
        <w:tabs>
          <w:tab w:val="left" w:pos="2430"/>
          <w:tab w:val="right" w:pos="9270"/>
        </w:tabs>
        <w:rPr>
          <w:rFonts w:ascii="맑은 고딕" w:eastAsia="맑은 고딕" w:hAnsi="맑은 고딕" w:cs="Georgia"/>
        </w:rPr>
      </w:pPr>
    </w:p>
    <w:p w14:paraId="3E90D71F" w14:textId="1DD85A30" w:rsidR="00FD2161" w:rsidRDefault="00006EF3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FD2161" w:rsidRPr="000059C6">
        <w:rPr>
          <w:rFonts w:ascii="맑은 고딕" w:eastAsia="맑은 고딕" w:hAnsi="맑은 고딕" w:cs="Georgia"/>
        </w:rPr>
        <w:t xml:space="preserve">Hyoji ha, </w:t>
      </w:r>
      <w:r w:rsidR="00FD2161">
        <w:rPr>
          <w:rFonts w:ascii="맑은 고딕" w:eastAsia="맑은 고딕" w:hAnsi="맑은 고딕" w:cs="Georgia"/>
          <w:b/>
        </w:rPr>
        <w:t xml:space="preserve">Seminar on Data Science for </w:t>
      </w:r>
      <w:proofErr w:type="gramStart"/>
      <w:r w:rsidR="00FD2161">
        <w:rPr>
          <w:rFonts w:ascii="맑은 고딕" w:eastAsia="맑은 고딕" w:hAnsi="맑은 고딕" w:cs="Georgia"/>
          <w:b/>
        </w:rPr>
        <w:t>Humanities(</w:t>
      </w:r>
      <w:proofErr w:type="gramEnd"/>
      <w:r w:rsidR="00FD2161">
        <w:rPr>
          <w:rFonts w:ascii="맑은 고딕" w:eastAsia="맑은 고딕" w:hAnsi="맑은 고딕" w:cs="Georgia"/>
          <w:b/>
        </w:rPr>
        <w:t>Capstone Design)</w:t>
      </w:r>
      <w:r w:rsidR="00FD2161">
        <w:rPr>
          <w:rFonts w:ascii="맑은 고딕" w:eastAsia="맑은 고딕" w:hAnsi="맑은 고딕" w:cs="Georgia"/>
        </w:rPr>
        <w:t xml:space="preserve"> </w:t>
      </w:r>
      <w:r w:rsidR="00FD2161" w:rsidRPr="004D7FCC">
        <w:rPr>
          <w:rFonts w:ascii="맑은 고딕" w:eastAsia="맑은 고딕" w:hAnsi="맑은 고딕" w:cs="Georgia"/>
          <w:b/>
          <w:bCs/>
        </w:rPr>
        <w:t>(Full time lecture)</w:t>
      </w:r>
      <w:r w:rsidR="00FD2161" w:rsidRPr="000059C6">
        <w:rPr>
          <w:rFonts w:ascii="맑은 고딕" w:eastAsia="맑은 고딕" w:hAnsi="맑은 고딕" w:cs="Georgia"/>
        </w:rPr>
        <w:t xml:space="preserve">, Ajou University </w:t>
      </w:r>
    </w:p>
    <w:p w14:paraId="55998C9D" w14:textId="4E92AFD4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25-2</w:t>
      </w:r>
      <w:r w:rsidRPr="000059C6">
        <w:rPr>
          <w:rFonts w:ascii="맑은 고딕" w:eastAsia="맑은 고딕" w:hAnsi="맑은 고딕" w:cs="Georgia"/>
        </w:rPr>
        <w:t>)</w:t>
      </w:r>
    </w:p>
    <w:p w14:paraId="6C703105" w14:textId="77777777" w:rsidR="002A7D59" w:rsidRDefault="002A7D59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641748F7" w14:textId="3426C21D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FD2161">
        <w:rPr>
          <w:rFonts w:ascii="맑은 고딕" w:eastAsia="맑은 고딕" w:hAnsi="맑은 고딕" w:cs="Georgia"/>
          <w:b/>
          <w:bCs/>
        </w:rPr>
        <w:t>Data Analysis Basic</w:t>
      </w:r>
      <w:r>
        <w:rPr>
          <w:rFonts w:ascii="맑은 고딕" w:eastAsia="맑은 고딕" w:hAnsi="맑은 고딕" w:cs="Georgia"/>
        </w:rPr>
        <w:t xml:space="preserve"> </w:t>
      </w:r>
      <w:r w:rsidRPr="004D7FCC">
        <w:rPr>
          <w:rFonts w:ascii="맑은 고딕" w:eastAsia="맑은 고딕" w:hAnsi="맑은 고딕" w:cs="Georgia"/>
          <w:b/>
          <w:bCs/>
        </w:rPr>
        <w:t>(Full time lecture)</w:t>
      </w:r>
      <w:r w:rsidRPr="000059C6">
        <w:rPr>
          <w:rFonts w:ascii="맑은 고딕" w:eastAsia="맑은 고딕" w:hAnsi="맑은 고딕" w:cs="Georgia"/>
        </w:rPr>
        <w:t xml:space="preserve">, Ajou University </w:t>
      </w:r>
    </w:p>
    <w:p w14:paraId="6C5729AF" w14:textId="271575A5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25-2</w:t>
      </w:r>
      <w:r w:rsidRPr="000059C6">
        <w:rPr>
          <w:rFonts w:ascii="맑은 고딕" w:eastAsia="맑은 고딕" w:hAnsi="맑은 고딕" w:cs="Georgia"/>
        </w:rPr>
        <w:t>)</w:t>
      </w:r>
    </w:p>
    <w:p w14:paraId="7D4EF2E9" w14:textId="77777777" w:rsidR="002A7D59" w:rsidRDefault="002A7D59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66E70560" w14:textId="7A68CED4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="002A7D59">
        <w:rPr>
          <w:rFonts w:ascii="맑은 고딕" w:eastAsia="맑은 고딕" w:hAnsi="맑은 고딕" w:cs="Georgia"/>
          <w:b/>
        </w:rPr>
        <w:t>Understanding Francophonie through Data Analysis</w:t>
      </w:r>
      <w:r>
        <w:rPr>
          <w:rFonts w:ascii="맑은 고딕" w:eastAsia="맑은 고딕" w:hAnsi="맑은 고딕" w:cs="Georgia"/>
        </w:rPr>
        <w:t xml:space="preserve"> </w:t>
      </w:r>
      <w:r w:rsidRPr="004D7FCC">
        <w:rPr>
          <w:rFonts w:ascii="맑은 고딕" w:eastAsia="맑은 고딕" w:hAnsi="맑은 고딕" w:cs="Georgia"/>
          <w:b/>
          <w:bCs/>
        </w:rPr>
        <w:t>(Full time lecture)</w:t>
      </w:r>
      <w:r w:rsidRPr="000059C6">
        <w:rPr>
          <w:rFonts w:ascii="맑은 고딕" w:eastAsia="맑은 고딕" w:hAnsi="맑은 고딕" w:cs="Georgia"/>
        </w:rPr>
        <w:t xml:space="preserve">, Ajou University </w:t>
      </w:r>
    </w:p>
    <w:p w14:paraId="47C615CE" w14:textId="58C9C8C8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25-1</w:t>
      </w:r>
      <w:r w:rsidRPr="000059C6">
        <w:rPr>
          <w:rFonts w:ascii="맑은 고딕" w:eastAsia="맑은 고딕" w:hAnsi="맑은 고딕" w:cs="Georgia"/>
        </w:rPr>
        <w:t>)</w:t>
      </w:r>
    </w:p>
    <w:p w14:paraId="50288F79" w14:textId="77777777" w:rsidR="002A7D59" w:rsidRDefault="002A7D59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153F6930" w14:textId="4DC3AE00" w:rsidR="00FD2161" w:rsidRDefault="00FD2161" w:rsidP="00FD216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FD2161">
        <w:rPr>
          <w:rFonts w:ascii="맑은 고딕" w:eastAsia="맑은 고딕" w:hAnsi="맑은 고딕" w:cs="Georgia"/>
          <w:b/>
          <w:bCs/>
        </w:rPr>
        <w:t>Data Analysis Basic</w:t>
      </w:r>
      <w:r>
        <w:rPr>
          <w:rFonts w:ascii="맑은 고딕" w:eastAsia="맑은 고딕" w:hAnsi="맑은 고딕" w:cs="Georgia"/>
        </w:rPr>
        <w:t xml:space="preserve"> </w:t>
      </w:r>
      <w:r w:rsidRPr="004D7FCC">
        <w:rPr>
          <w:rFonts w:ascii="맑은 고딕" w:eastAsia="맑은 고딕" w:hAnsi="맑은 고딕" w:cs="Georgia"/>
          <w:b/>
          <w:bCs/>
        </w:rPr>
        <w:t>(Full time lecture)</w:t>
      </w:r>
      <w:r w:rsidRPr="000059C6">
        <w:rPr>
          <w:rFonts w:ascii="맑은 고딕" w:eastAsia="맑은 고딕" w:hAnsi="맑은 고딕" w:cs="Georgia"/>
        </w:rPr>
        <w:t xml:space="preserve">, Ajou University </w:t>
      </w:r>
    </w:p>
    <w:p w14:paraId="717ECBBE" w14:textId="3F150799" w:rsidR="00FD2161" w:rsidRDefault="00FD2161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>(20</w:t>
      </w:r>
      <w:r>
        <w:rPr>
          <w:rFonts w:ascii="맑은 고딕" w:eastAsia="맑은 고딕" w:hAnsi="맑은 고딕" w:cs="Georgia"/>
        </w:rPr>
        <w:t>25-1</w:t>
      </w:r>
      <w:r w:rsidRPr="000059C6">
        <w:rPr>
          <w:rFonts w:ascii="맑은 고딕" w:eastAsia="맑은 고딕" w:hAnsi="맑은 고딕" w:cs="Georgia"/>
        </w:rPr>
        <w:t>)</w:t>
      </w:r>
    </w:p>
    <w:p w14:paraId="49E41240" w14:textId="77777777" w:rsidR="00FD2161" w:rsidRDefault="00FD2161" w:rsidP="00867AAE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5F3A4957" w14:textId="285B193D" w:rsidR="004D7FCC" w:rsidRDefault="00AD576C" w:rsidP="00FD2161">
      <w:pPr>
        <w:tabs>
          <w:tab w:val="left" w:pos="2430"/>
          <w:tab w:val="right" w:pos="9270"/>
        </w:tabs>
        <w:ind w:leftChars="100" w:left="220" w:firstLineChars="1000" w:firstLine="2200"/>
        <w:rPr>
          <w:rFonts w:ascii="맑은 고딕" w:eastAsia="맑은 고딕" w:hAnsi="맑은 고딕" w:cs="Georgia"/>
        </w:rPr>
      </w:pPr>
      <w:r w:rsidRPr="000059C6">
        <w:rPr>
          <w:rFonts w:ascii="맑은 고딕" w:eastAsia="맑은 고딕" w:hAnsi="맑은 고딕" w:cs="Georgia"/>
        </w:rPr>
        <w:t xml:space="preserve">Hyoji ha, </w:t>
      </w:r>
      <w:r w:rsidRPr="000059C6">
        <w:rPr>
          <w:rFonts w:ascii="맑은 고딕" w:eastAsia="맑은 고딕" w:hAnsi="맑은 고딕" w:cs="Georgia"/>
          <w:b/>
        </w:rPr>
        <w:t>Graphic Design</w:t>
      </w:r>
      <w:r>
        <w:rPr>
          <w:rFonts w:ascii="맑은 고딕" w:eastAsia="맑은 고딕" w:hAnsi="맑은 고딕" w:cs="Georgia"/>
        </w:rPr>
        <w:t xml:space="preserve"> </w:t>
      </w:r>
      <w:r w:rsidRPr="004D7FCC">
        <w:rPr>
          <w:rFonts w:ascii="맑은 고딕" w:eastAsia="맑은 고딕" w:hAnsi="맑은 고딕" w:cs="Georgia"/>
          <w:b/>
          <w:bCs/>
        </w:rPr>
        <w:t>(Full time lecture)</w:t>
      </w:r>
      <w:r w:rsidRPr="000059C6">
        <w:rPr>
          <w:rFonts w:ascii="맑은 고딕" w:eastAsia="맑은 고딕" w:hAnsi="맑은 고딕" w:cs="Georgia"/>
        </w:rPr>
        <w:t xml:space="preserve">, Ajou University </w:t>
      </w:r>
    </w:p>
    <w:p w14:paraId="0B90F262" w14:textId="0034EF2A" w:rsidR="00DC0A09" w:rsidRDefault="004D7FCC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AD576C" w:rsidRPr="000059C6">
        <w:rPr>
          <w:rFonts w:ascii="맑은 고딕" w:eastAsia="맑은 고딕" w:hAnsi="맑은 고딕" w:cs="Georgia"/>
        </w:rPr>
        <w:t>(20</w:t>
      </w:r>
      <w:r w:rsidR="00AD576C">
        <w:rPr>
          <w:rFonts w:ascii="맑은 고딕" w:eastAsia="맑은 고딕" w:hAnsi="맑은 고딕" w:cs="Georgia"/>
        </w:rPr>
        <w:t>22-2</w:t>
      </w:r>
      <w:r w:rsidR="00AD576C" w:rsidRPr="000059C6">
        <w:rPr>
          <w:rFonts w:ascii="맑은 고딕" w:eastAsia="맑은 고딕" w:hAnsi="맑은 고딕" w:cs="Georgia"/>
        </w:rPr>
        <w:t>)</w:t>
      </w:r>
    </w:p>
    <w:p w14:paraId="09C7BC62" w14:textId="77777777" w:rsidR="002A7D59" w:rsidRDefault="002A7D59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0331AFA1" w14:textId="73B20897" w:rsidR="00AD576C" w:rsidRDefault="00AD576C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0059C6">
        <w:rPr>
          <w:rFonts w:ascii="맑은 고딕" w:eastAsia="맑은 고딕" w:hAnsi="맑은 고딕" w:cs="Georgia"/>
          <w:b/>
        </w:rPr>
        <w:t>Graphic Design</w:t>
      </w:r>
      <w:r w:rsidRPr="000059C6">
        <w:rPr>
          <w:rFonts w:ascii="맑은 고딕" w:eastAsia="맑은 고딕" w:hAnsi="맑은 고딕" w:cs="Georgia"/>
        </w:rPr>
        <w:t xml:space="preserve"> (Illustrator tutorials for </w:t>
      </w:r>
      <w:r w:rsidR="00867AAE" w:rsidRPr="000059C6">
        <w:rPr>
          <w:rFonts w:ascii="맑은 고딕" w:eastAsia="맑은 고딕" w:hAnsi="맑은 고딕" w:cs="Georgia"/>
        </w:rPr>
        <w:t>beginners’</w:t>
      </w:r>
      <w:r w:rsidRPr="000059C6">
        <w:rPr>
          <w:rFonts w:ascii="맑은 고딕" w:eastAsia="맑은 고딕" w:hAnsi="맑은 고딕" w:cs="Georgia"/>
        </w:rPr>
        <w:t xml:space="preserve"> step by step</w:t>
      </w:r>
      <w:r>
        <w:rPr>
          <w:rFonts w:ascii="맑은 고딕" w:eastAsia="맑은 고딕" w:hAnsi="맑은 고딕" w:cs="Georgia"/>
        </w:rPr>
        <w:t>-online lecture</w:t>
      </w:r>
      <w:r w:rsidRPr="000059C6">
        <w:rPr>
          <w:rFonts w:ascii="맑은 고딕" w:eastAsia="맑은 고딕" w:hAnsi="맑은 고딕" w:cs="Georgia"/>
        </w:rPr>
        <w:t>), Ajou University (20</w:t>
      </w:r>
      <w:r>
        <w:rPr>
          <w:rFonts w:ascii="맑은 고딕" w:eastAsia="맑은 고딕" w:hAnsi="맑은 고딕" w:cs="Georgia"/>
        </w:rPr>
        <w:t>22-1</w:t>
      </w:r>
      <w:r w:rsidRPr="000059C6">
        <w:rPr>
          <w:rFonts w:ascii="맑은 고딕" w:eastAsia="맑은 고딕" w:hAnsi="맑은 고딕" w:cs="Georgia"/>
        </w:rPr>
        <w:t>)</w:t>
      </w:r>
    </w:p>
    <w:p w14:paraId="10008D2F" w14:textId="77777777" w:rsidR="002A7D59" w:rsidRPr="002A7D59" w:rsidRDefault="002A7D59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5FA0E50E" w14:textId="661724F5" w:rsidR="00A2460E" w:rsidRDefault="00AD576C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A2460E" w:rsidRPr="000059C6">
        <w:rPr>
          <w:rFonts w:ascii="맑은 고딕" w:eastAsia="맑은 고딕" w:hAnsi="맑은 고딕" w:cs="Georgia"/>
        </w:rPr>
        <w:t xml:space="preserve">Hyoji ha, </w:t>
      </w:r>
      <w:r w:rsidR="00A2460E" w:rsidRPr="000059C6">
        <w:rPr>
          <w:rFonts w:ascii="맑은 고딕" w:eastAsia="맑은 고딕" w:hAnsi="맑은 고딕" w:cs="Georgia"/>
          <w:b/>
        </w:rPr>
        <w:t>Graphic Design</w:t>
      </w:r>
      <w:r w:rsidR="00A2460E" w:rsidRPr="000059C6">
        <w:rPr>
          <w:rFonts w:ascii="맑은 고딕" w:eastAsia="맑은 고딕" w:hAnsi="맑은 고딕" w:cs="Georgia"/>
        </w:rPr>
        <w:t xml:space="preserve"> (Illustrator tutorials for </w:t>
      </w:r>
      <w:proofErr w:type="gramStart"/>
      <w:r w:rsidR="00A2460E" w:rsidRPr="000059C6">
        <w:rPr>
          <w:rFonts w:ascii="맑은 고딕" w:eastAsia="맑은 고딕" w:hAnsi="맑은 고딕" w:cs="Georgia"/>
        </w:rPr>
        <w:t>beginners</w:t>
      </w:r>
      <w:proofErr w:type="gramEnd"/>
      <w:r w:rsidR="00A2460E" w:rsidRPr="000059C6">
        <w:rPr>
          <w:rFonts w:ascii="맑은 고딕" w:eastAsia="맑은 고딕" w:hAnsi="맑은 고딕" w:cs="Georgia"/>
        </w:rPr>
        <w:t xml:space="preserve"> step by step</w:t>
      </w:r>
      <w:r w:rsidR="00A2460E">
        <w:rPr>
          <w:rFonts w:ascii="맑은 고딕" w:eastAsia="맑은 고딕" w:hAnsi="맑은 고딕" w:cs="Georgia"/>
        </w:rPr>
        <w:t>-online lecture</w:t>
      </w:r>
      <w:r w:rsidR="00A2460E" w:rsidRPr="000059C6">
        <w:rPr>
          <w:rFonts w:ascii="맑은 고딕" w:eastAsia="맑은 고딕" w:hAnsi="맑은 고딕" w:cs="Georgia"/>
        </w:rPr>
        <w:t>), Ajou University (20</w:t>
      </w:r>
      <w:r w:rsidR="00A2460E">
        <w:rPr>
          <w:rFonts w:ascii="맑은 고딕" w:eastAsia="맑은 고딕" w:hAnsi="맑은 고딕" w:cs="Georgia"/>
        </w:rPr>
        <w:t>21-1, 2021-2</w:t>
      </w:r>
      <w:r w:rsidR="00A2460E" w:rsidRPr="000059C6">
        <w:rPr>
          <w:rFonts w:ascii="맑은 고딕" w:eastAsia="맑은 고딕" w:hAnsi="맑은 고딕" w:cs="Georgia"/>
        </w:rPr>
        <w:t>)</w:t>
      </w:r>
    </w:p>
    <w:p w14:paraId="20F1B4CE" w14:textId="77777777" w:rsidR="002A7D59" w:rsidRDefault="002A7D59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7A0DDFF2" w14:textId="67EA97E3" w:rsidR="00A2460E" w:rsidRDefault="00A2460E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902391" w:rsidRPr="000059C6">
        <w:rPr>
          <w:rFonts w:ascii="맑은 고딕" w:eastAsia="맑은 고딕" w:hAnsi="맑은 고딕" w:cs="Georgia"/>
        </w:rPr>
        <w:t xml:space="preserve">Hyoji ha, </w:t>
      </w:r>
      <w:r w:rsidR="00902391" w:rsidRPr="000059C6">
        <w:rPr>
          <w:rFonts w:ascii="맑은 고딕" w:eastAsia="맑은 고딕" w:hAnsi="맑은 고딕" w:cs="Georgia"/>
          <w:b/>
        </w:rPr>
        <w:t>Graphic Design</w:t>
      </w:r>
      <w:r w:rsidR="00902391" w:rsidRPr="000059C6">
        <w:rPr>
          <w:rFonts w:ascii="맑은 고딕" w:eastAsia="맑은 고딕" w:hAnsi="맑은 고딕" w:cs="Georgia"/>
        </w:rPr>
        <w:t xml:space="preserve"> (Illustrator tutorials for </w:t>
      </w:r>
      <w:proofErr w:type="gramStart"/>
      <w:r w:rsidR="00902391" w:rsidRPr="000059C6">
        <w:rPr>
          <w:rFonts w:ascii="맑은 고딕" w:eastAsia="맑은 고딕" w:hAnsi="맑은 고딕" w:cs="Georgia"/>
        </w:rPr>
        <w:t>beginners</w:t>
      </w:r>
      <w:proofErr w:type="gramEnd"/>
      <w:r w:rsidR="00902391" w:rsidRPr="000059C6">
        <w:rPr>
          <w:rFonts w:ascii="맑은 고딕" w:eastAsia="맑은 고딕" w:hAnsi="맑은 고딕" w:cs="Georgia"/>
        </w:rPr>
        <w:t xml:space="preserve"> step by step</w:t>
      </w:r>
      <w:r>
        <w:rPr>
          <w:rFonts w:ascii="맑은 고딕" w:eastAsia="맑은 고딕" w:hAnsi="맑은 고딕" w:cs="Georgia"/>
        </w:rPr>
        <w:t>-online lecture</w:t>
      </w:r>
      <w:r w:rsidR="00902391" w:rsidRPr="000059C6">
        <w:rPr>
          <w:rFonts w:ascii="맑은 고딕" w:eastAsia="맑은 고딕" w:hAnsi="맑은 고딕" w:cs="Georgia"/>
        </w:rPr>
        <w:t>), Ajou University (20</w:t>
      </w:r>
      <w:r w:rsidR="00902391">
        <w:rPr>
          <w:rFonts w:ascii="맑은 고딕" w:eastAsia="맑은 고딕" w:hAnsi="맑은 고딕" w:cs="Georgia"/>
        </w:rPr>
        <w:t>20</w:t>
      </w:r>
      <w:r>
        <w:rPr>
          <w:rFonts w:ascii="맑은 고딕" w:eastAsia="맑은 고딕" w:hAnsi="맑은 고딕" w:cs="Georgia"/>
        </w:rPr>
        <w:t>-1, 2020-2</w:t>
      </w:r>
      <w:r w:rsidR="00902391" w:rsidRPr="000059C6">
        <w:rPr>
          <w:rFonts w:ascii="맑은 고딕" w:eastAsia="맑은 고딕" w:hAnsi="맑은 고딕" w:cs="Georgia"/>
        </w:rPr>
        <w:t>)</w:t>
      </w:r>
    </w:p>
    <w:p w14:paraId="2DD1D64D" w14:textId="77777777" w:rsidR="002A7D59" w:rsidRDefault="002A7D59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7E522F16" w14:textId="74A578BE" w:rsidR="00A2460E" w:rsidRDefault="00A2460E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0059C6">
        <w:rPr>
          <w:rFonts w:ascii="맑은 고딕" w:eastAsia="맑은 고딕" w:hAnsi="맑은 고딕" w:cs="Georgia"/>
          <w:b/>
        </w:rPr>
        <w:t>Graphic Design</w:t>
      </w:r>
      <w:r w:rsidRPr="000059C6">
        <w:rPr>
          <w:rFonts w:ascii="맑은 고딕" w:eastAsia="맑은 고딕" w:hAnsi="맑은 고딕" w:cs="Georgia"/>
        </w:rPr>
        <w:t xml:space="preserve"> (Illustrator tutorials for </w:t>
      </w:r>
      <w:proofErr w:type="gramStart"/>
      <w:r w:rsidRPr="000059C6">
        <w:rPr>
          <w:rFonts w:ascii="맑은 고딕" w:eastAsia="맑은 고딕" w:hAnsi="맑은 고딕" w:cs="Georgia"/>
        </w:rPr>
        <w:t>beginners</w:t>
      </w:r>
      <w:proofErr w:type="gramEnd"/>
      <w:r w:rsidRPr="000059C6">
        <w:rPr>
          <w:rFonts w:ascii="맑은 고딕" w:eastAsia="맑은 고딕" w:hAnsi="맑은 고딕" w:cs="Georgia"/>
        </w:rPr>
        <w:t xml:space="preserve"> step by step</w:t>
      </w:r>
      <w:r>
        <w:rPr>
          <w:rFonts w:ascii="맑은 고딕" w:eastAsia="맑은 고딕" w:hAnsi="맑은 고딕" w:cs="Georgia"/>
        </w:rPr>
        <w:t>-online lecture</w:t>
      </w:r>
      <w:r w:rsidRPr="000059C6">
        <w:rPr>
          <w:rFonts w:ascii="맑은 고딕" w:eastAsia="맑은 고딕" w:hAnsi="맑은 고딕" w:cs="Georgia"/>
        </w:rPr>
        <w:t>), Ajou University (20</w:t>
      </w:r>
      <w:r>
        <w:rPr>
          <w:rFonts w:ascii="맑은 고딕" w:eastAsia="맑은 고딕" w:hAnsi="맑은 고딕" w:cs="Georgia"/>
        </w:rPr>
        <w:t>19-1, 2019-2</w:t>
      </w:r>
      <w:r w:rsidRPr="000059C6">
        <w:rPr>
          <w:rFonts w:ascii="맑은 고딕" w:eastAsia="맑은 고딕" w:hAnsi="맑은 고딕" w:cs="Georgia"/>
        </w:rPr>
        <w:t>)</w:t>
      </w:r>
    </w:p>
    <w:p w14:paraId="0B160C82" w14:textId="77777777" w:rsidR="002A7D59" w:rsidRDefault="002A7D59" w:rsidP="002A7D59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1BCB349D" w14:textId="65FCC0CA" w:rsidR="00A2460E" w:rsidRDefault="00902391" w:rsidP="00A2460E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0059C6">
        <w:rPr>
          <w:rFonts w:ascii="맑은 고딕" w:eastAsia="맑은 고딕" w:hAnsi="맑은 고딕" w:cs="Georgia"/>
          <w:b/>
        </w:rPr>
        <w:t>Information Design 2</w:t>
      </w:r>
      <w:r w:rsidRPr="000059C6">
        <w:rPr>
          <w:rFonts w:ascii="맑은 고딕" w:eastAsia="맑은 고딕" w:hAnsi="맑은 고딕" w:cs="Georgia"/>
        </w:rPr>
        <w:t xml:space="preserve"> </w:t>
      </w:r>
      <w:r w:rsidR="00867AAE" w:rsidRPr="004D7FCC">
        <w:rPr>
          <w:rFonts w:ascii="맑은 고딕" w:eastAsia="맑은 고딕" w:hAnsi="맑은 고딕" w:cs="Georgia"/>
          <w:b/>
          <w:bCs/>
        </w:rPr>
        <w:t>(Full time lecture)</w:t>
      </w:r>
      <w:r w:rsidR="00867AAE" w:rsidRPr="000059C6">
        <w:rPr>
          <w:rFonts w:ascii="맑은 고딕" w:eastAsia="맑은 고딕" w:hAnsi="맑은 고딕" w:cs="Georgia"/>
        </w:rPr>
        <w:t xml:space="preserve">, </w:t>
      </w:r>
      <w:r w:rsidRPr="000059C6">
        <w:rPr>
          <w:rFonts w:ascii="맑은 고딕" w:eastAsia="맑은 고딕" w:hAnsi="맑은 고딕" w:cs="Georgia"/>
        </w:rPr>
        <w:t>Sungshin Women's University (2018</w:t>
      </w:r>
      <w:r w:rsidR="00A2460E">
        <w:rPr>
          <w:rFonts w:ascii="맑은 고딕" w:eastAsia="맑은 고딕" w:hAnsi="맑은 고딕" w:cs="Georgia"/>
        </w:rPr>
        <w:t>-2</w:t>
      </w:r>
      <w:r w:rsidRPr="000059C6">
        <w:rPr>
          <w:rFonts w:ascii="맑은 고딕" w:eastAsia="맑은 고딕" w:hAnsi="맑은 고딕" w:cs="Georgia"/>
        </w:rPr>
        <w:t>)</w:t>
      </w:r>
    </w:p>
    <w:p w14:paraId="6EBB4130" w14:textId="77777777" w:rsidR="00A2460E" w:rsidRPr="000059C6" w:rsidRDefault="00A2460E" w:rsidP="00A2460E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</w:p>
    <w:p w14:paraId="627D3D2E" w14:textId="21C8BD5A" w:rsidR="00902391" w:rsidRDefault="00902391" w:rsidP="00902391">
      <w:pPr>
        <w:tabs>
          <w:tab w:val="left" w:pos="2430"/>
          <w:tab w:val="right" w:pos="9270"/>
        </w:tabs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Pr="000059C6">
        <w:rPr>
          <w:rFonts w:ascii="맑은 고딕" w:eastAsia="맑은 고딕" w:hAnsi="맑은 고딕" w:cs="Georgia"/>
        </w:rPr>
        <w:t xml:space="preserve">Hyoji ha, </w:t>
      </w:r>
      <w:r w:rsidRPr="000059C6">
        <w:rPr>
          <w:rFonts w:ascii="맑은 고딕" w:eastAsia="맑은 고딕" w:hAnsi="맑은 고딕" w:cs="Georgia"/>
          <w:b/>
        </w:rPr>
        <w:t>Graphic Design</w:t>
      </w:r>
      <w:r w:rsidRPr="000059C6">
        <w:rPr>
          <w:rFonts w:ascii="맑은 고딕" w:eastAsia="맑은 고딕" w:hAnsi="맑은 고딕" w:cs="Georgia"/>
        </w:rPr>
        <w:t xml:space="preserve"> (Illustrator tutorials for beginners step by step), Ajou University (2018</w:t>
      </w:r>
      <w:r w:rsidR="00A2460E">
        <w:rPr>
          <w:rFonts w:ascii="맑은 고딕" w:eastAsia="맑은 고딕" w:hAnsi="맑은 고딕" w:cs="Georgia"/>
        </w:rPr>
        <w:t>-1</w:t>
      </w:r>
      <w:r w:rsidRPr="000059C6">
        <w:rPr>
          <w:rFonts w:ascii="맑은 고딕" w:eastAsia="맑은 고딕" w:hAnsi="맑은 고딕" w:cs="Georgia"/>
        </w:rPr>
        <w:t>)</w:t>
      </w:r>
    </w:p>
    <w:p w14:paraId="45B08B42" w14:textId="77777777" w:rsidR="00902391" w:rsidRDefault="00902391" w:rsidP="00A2460E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</w:p>
    <w:p w14:paraId="42DA0873" w14:textId="03078029" w:rsidR="00152332" w:rsidRDefault="00902391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/>
        </w:rPr>
      </w:pPr>
      <w:r>
        <w:rPr>
          <w:rFonts w:ascii="맑은 고딕" w:eastAsia="맑은 고딕" w:hAnsi="맑은 고딕" w:cs="Georgia"/>
        </w:rPr>
        <w:tab/>
      </w:r>
      <w:r w:rsidR="00152332" w:rsidRPr="00D129BC">
        <w:rPr>
          <w:rFonts w:ascii="맑은 고딕" w:eastAsia="맑은 고딕" w:hAnsi="맑은 고딕" w:cs="Georgia" w:hint="eastAsia"/>
          <w:b/>
        </w:rPr>
        <w:t>특강 경력</w:t>
      </w:r>
    </w:p>
    <w:p w14:paraId="51CC4B7B" w14:textId="25789C6F" w:rsidR="0051127F" w:rsidRDefault="0051127F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/>
        </w:rPr>
      </w:pPr>
    </w:p>
    <w:p w14:paraId="2AAEC2E1" w14:textId="56BAEBD4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행사명:</w:t>
      </w:r>
      <w:r w:rsidRPr="00902391"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/>
          <w:bCs/>
        </w:rPr>
        <w:t xml:space="preserve">2026.06 </w:t>
      </w:r>
      <w:r>
        <w:rPr>
          <w:rFonts w:ascii="맑은 고딕" w:eastAsia="맑은 고딕" w:hAnsi="맑은 고딕" w:cs="Georgia" w:hint="eastAsia"/>
          <w:bCs/>
        </w:rPr>
        <w:t>교수법 워크숍</w:t>
      </w:r>
    </w:p>
    <w:p w14:paraId="0D76F63A" w14:textId="4F79F8ED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주체기관:</w:t>
      </w:r>
      <w:r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>아주대학교 인문대학/교수학습개발센터</w:t>
      </w: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/>
          <w:bCs/>
        </w:rPr>
        <w:tab/>
      </w:r>
    </w:p>
    <w:p w14:paraId="27D0C34C" w14:textId="439D5C39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강의주제명:</w:t>
      </w:r>
      <w:r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 xml:space="preserve">생성형 </w:t>
      </w:r>
      <w:r>
        <w:rPr>
          <w:rFonts w:ascii="맑은 고딕" w:eastAsia="맑은 고딕" w:hAnsi="맑은 고딕" w:cs="Georgia"/>
          <w:bCs/>
        </w:rPr>
        <w:t>AI</w:t>
      </w:r>
      <w:r>
        <w:rPr>
          <w:rFonts w:ascii="맑은 고딕" w:eastAsia="맑은 고딕" w:hAnsi="맑은 고딕" w:cs="Georgia" w:hint="eastAsia"/>
          <w:bCs/>
        </w:rPr>
        <w:t>를 활용한</w:t>
      </w:r>
      <w:r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>디지털 인문학 데이터 바이브코딩</w:t>
      </w:r>
    </w:p>
    <w:p w14:paraId="3137B04D" w14:textId="4073420E" w:rsidR="0051127F" w:rsidRDefault="0051127F" w:rsidP="0051127F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  <w:b/>
        </w:rPr>
      </w:pPr>
    </w:p>
    <w:p w14:paraId="58A9D570" w14:textId="79FAB84B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행사명:</w:t>
      </w:r>
      <w:r w:rsidRPr="00902391">
        <w:rPr>
          <w:rFonts w:ascii="맑은 고딕" w:eastAsia="맑은 고딕" w:hAnsi="맑은 고딕" w:cs="Georgia"/>
          <w:bCs/>
        </w:rPr>
        <w:t xml:space="preserve"> 20</w:t>
      </w:r>
      <w:r>
        <w:rPr>
          <w:rFonts w:ascii="맑은 고딕" w:eastAsia="맑은 고딕" w:hAnsi="맑은 고딕" w:cs="Georgia"/>
          <w:bCs/>
        </w:rPr>
        <w:t>25-2</w:t>
      </w:r>
      <w:r w:rsidRPr="00902391"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>A</w:t>
      </w:r>
      <w:r>
        <w:rPr>
          <w:rFonts w:ascii="맑은 고딕" w:eastAsia="맑은 고딕" w:hAnsi="맑은 고딕" w:cs="Georgia"/>
          <w:bCs/>
        </w:rPr>
        <w:t>I-based Discourse Analysis and Visualization</w:t>
      </w:r>
    </w:p>
    <w:p w14:paraId="066E1510" w14:textId="2992F65F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주체기관:</w:t>
      </w:r>
      <w:r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>아주대학교 영어영문학과</w:t>
      </w: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/>
          <w:bCs/>
        </w:rPr>
        <w:tab/>
      </w:r>
    </w:p>
    <w:p w14:paraId="482AC574" w14:textId="22D811F5" w:rsidR="0051127F" w:rsidRPr="00902391" w:rsidRDefault="0051127F" w:rsidP="0051127F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강의주제명:</w:t>
      </w:r>
      <w:r>
        <w:rPr>
          <w:rFonts w:ascii="맑은 고딕" w:eastAsia="맑은 고딕" w:hAnsi="맑은 고딕" w:cs="Georgia"/>
          <w:bCs/>
        </w:rPr>
        <w:t xml:space="preserve"> </w:t>
      </w:r>
      <w:r>
        <w:rPr>
          <w:rFonts w:ascii="맑은 고딕" w:eastAsia="맑은 고딕" w:hAnsi="맑은 고딕" w:cs="Georgia" w:hint="eastAsia"/>
          <w:bCs/>
        </w:rPr>
        <w:t>인공지능 기술을 활용한 영문 텍스트 담화 분석 및 시각화</w:t>
      </w:r>
    </w:p>
    <w:p w14:paraId="20B9E2E3" w14:textId="77777777" w:rsidR="0051127F" w:rsidRPr="0051127F" w:rsidRDefault="0051127F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/>
        </w:rPr>
      </w:pPr>
    </w:p>
    <w:p w14:paraId="67CAF549" w14:textId="50702E04" w:rsidR="00902391" w:rsidRPr="00902391" w:rsidRDefault="00902391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>
        <w:rPr>
          <w:rFonts w:ascii="맑은 고딕" w:eastAsia="맑은 고딕" w:hAnsi="맑은 고딕" w:cs="Georgia"/>
          <w:b/>
        </w:rPr>
        <w:tab/>
      </w:r>
      <w:r w:rsidRPr="00902391">
        <w:rPr>
          <w:rFonts w:ascii="맑은 고딕" w:eastAsia="맑은 고딕" w:hAnsi="맑은 고딕" w:cs="Georgia" w:hint="eastAsia"/>
          <w:bCs/>
        </w:rPr>
        <w:t>행사명:</w:t>
      </w:r>
      <w:r w:rsidRPr="00902391">
        <w:rPr>
          <w:rFonts w:ascii="맑은 고딕" w:eastAsia="맑은 고딕" w:hAnsi="맑은 고딕" w:cs="Georgia"/>
          <w:bCs/>
        </w:rPr>
        <w:t xml:space="preserve"> 2017 </w:t>
      </w:r>
      <w:r w:rsidRPr="00902391">
        <w:rPr>
          <w:rFonts w:ascii="맑은 고딕" w:eastAsia="맑은 고딕" w:hAnsi="맑은 고딕" w:cs="Georgia" w:hint="eastAsia"/>
          <w:bCs/>
        </w:rPr>
        <w:t>성신여자대학교 정보디자인2</w:t>
      </w:r>
      <w:r w:rsidRPr="00902391">
        <w:rPr>
          <w:rFonts w:ascii="맑은 고딕" w:eastAsia="맑은 고딕" w:hAnsi="맑은 고딕" w:cs="Georgia"/>
          <w:bCs/>
        </w:rPr>
        <w:t xml:space="preserve"> </w:t>
      </w:r>
      <w:r w:rsidRPr="00902391">
        <w:rPr>
          <w:rFonts w:ascii="맑은 고딕" w:eastAsia="맑은 고딕" w:hAnsi="맑은 고딕" w:cs="Georgia" w:hint="eastAsia"/>
          <w:bCs/>
        </w:rPr>
        <w:t>수업 특강</w:t>
      </w:r>
    </w:p>
    <w:p w14:paraId="7605402B" w14:textId="4BDEF9BD" w:rsidR="00902391" w:rsidRPr="00902391" w:rsidRDefault="00902391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주체기관:</w:t>
      </w:r>
      <w:r w:rsidRPr="00902391">
        <w:rPr>
          <w:rFonts w:ascii="맑은 고딕" w:eastAsia="맑은 고딕" w:hAnsi="맑은 고딕" w:cs="Georgia"/>
          <w:bCs/>
        </w:rPr>
        <w:t xml:space="preserve"> </w:t>
      </w:r>
      <w:r w:rsidRPr="00902391">
        <w:rPr>
          <w:rFonts w:ascii="맑은 고딕" w:eastAsia="맑은 고딕" w:hAnsi="맑은 고딕" w:cs="Georgia" w:hint="eastAsia"/>
          <w:bCs/>
        </w:rPr>
        <w:t>성신여자대학교</w:t>
      </w: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/>
          <w:bCs/>
        </w:rPr>
        <w:tab/>
      </w:r>
    </w:p>
    <w:p w14:paraId="441FABC4" w14:textId="5A158C4A" w:rsidR="00902391" w:rsidRPr="00902391" w:rsidRDefault="00902391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  <w:bCs/>
        </w:rPr>
      </w:pPr>
      <w:r w:rsidRPr="00902391">
        <w:rPr>
          <w:rFonts w:ascii="맑은 고딕" w:eastAsia="맑은 고딕" w:hAnsi="맑은 고딕" w:cs="Georgia"/>
          <w:bCs/>
        </w:rPr>
        <w:tab/>
      </w:r>
      <w:r w:rsidRPr="00902391">
        <w:rPr>
          <w:rFonts w:ascii="맑은 고딕" w:eastAsia="맑은 고딕" w:hAnsi="맑은 고딕" w:cs="Georgia" w:hint="eastAsia"/>
          <w:bCs/>
        </w:rPr>
        <w:t>강의주제명:</w:t>
      </w:r>
      <w:r w:rsidR="00A2460E">
        <w:rPr>
          <w:rFonts w:ascii="맑은 고딕" w:eastAsia="맑은 고딕" w:hAnsi="맑은 고딕" w:cs="Georgia"/>
          <w:bCs/>
        </w:rPr>
        <w:t xml:space="preserve"> </w:t>
      </w:r>
      <w:r w:rsidR="00A2460E">
        <w:rPr>
          <w:rFonts w:ascii="맑은 고딕" w:eastAsia="맑은 고딕" w:hAnsi="맑은 고딕" w:cs="Georgia" w:hint="eastAsia"/>
          <w:bCs/>
        </w:rPr>
        <w:t>다차원 데이터를 활용한 정보시각화 디자인</w:t>
      </w:r>
    </w:p>
    <w:p w14:paraId="1D4F1F11" w14:textId="77777777" w:rsidR="00902391" w:rsidRDefault="00902391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</w:p>
    <w:p w14:paraId="051D5499" w14:textId="178C26FE" w:rsidR="00D129BC" w:rsidRDefault="00152332" w:rsidP="00152332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ab/>
      </w:r>
      <w:r w:rsidR="00D129BC">
        <w:rPr>
          <w:rFonts w:ascii="맑은 고딕" w:eastAsia="맑은 고딕" w:hAnsi="맑은 고딕" w:cs="Georgia" w:hint="eastAsia"/>
        </w:rPr>
        <w:t>행사명: 2014 서울대학교 동계청소년융합스쿨</w:t>
      </w:r>
    </w:p>
    <w:p w14:paraId="7E44C838" w14:textId="2FC1FEC3" w:rsidR="00D129BC" w:rsidRDefault="00D129BC" w:rsidP="00152332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ab/>
        <w:t>주체기관: 서울대학교, 차세대융합기술원</w:t>
      </w:r>
    </w:p>
    <w:p w14:paraId="0550D42A" w14:textId="77777777" w:rsidR="00D129BC" w:rsidRDefault="00D129BC" w:rsidP="00152332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ab/>
        <w:t xml:space="preserve">강의주제명: 정보시각화 개론 및 실습, </w:t>
      </w:r>
    </w:p>
    <w:p w14:paraId="0A4F0F31" w14:textId="5D69514A" w:rsidR="001F3710" w:rsidRDefault="00D129BC" w:rsidP="0051127F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ab/>
        <w:t xml:space="preserve">                청소년을 위한 쉽고 재미있는 정보시각화 </w:t>
      </w:r>
    </w:p>
    <w:p w14:paraId="53663803" w14:textId="77777777" w:rsidR="004D7FCC" w:rsidRDefault="004D7FCC" w:rsidP="001F3710">
      <w:pPr>
        <w:tabs>
          <w:tab w:val="left" w:pos="2430"/>
          <w:tab w:val="right" w:pos="9270"/>
        </w:tabs>
        <w:spacing w:line="240" w:lineRule="auto"/>
        <w:rPr>
          <w:rFonts w:ascii="맑은 고딕" w:eastAsia="맑은 고딕" w:hAnsi="맑은 고딕" w:cs="Georgia"/>
        </w:rPr>
      </w:pPr>
    </w:p>
    <w:p w14:paraId="2B5A3B9F" w14:textId="603A1CE1" w:rsidR="0042558B" w:rsidRDefault="0042558B" w:rsidP="0042558B">
      <w:pPr>
        <w:tabs>
          <w:tab w:val="left" w:pos="2430"/>
          <w:tab w:val="right" w:pos="9270"/>
        </w:tabs>
        <w:ind w:left="720" w:hanging="180"/>
        <w:rPr>
          <w:rFonts w:eastAsia="맑은 고딕"/>
        </w:rPr>
      </w:pPr>
      <w:r>
        <w:rPr>
          <w:noProof/>
        </w:rPr>
        <w:drawing>
          <wp:inline distT="0" distB="0" distL="0" distR="0" wp14:anchorId="38607E5E" wp14:editId="68DCA43A">
            <wp:extent cx="5499100" cy="25400"/>
            <wp:effectExtent l="0" t="0" r="1270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FCAE" w14:textId="77777777" w:rsidR="0042558B" w:rsidRDefault="0042558B" w:rsidP="0042558B">
      <w:pPr>
        <w:tabs>
          <w:tab w:val="left" w:pos="2430"/>
          <w:tab w:val="right" w:pos="9270"/>
        </w:tabs>
        <w:ind w:left="540"/>
        <w:rPr>
          <w:rFonts w:eastAsia="맑은 고딕"/>
        </w:rPr>
      </w:pPr>
    </w:p>
    <w:p w14:paraId="485F6283" w14:textId="1B68A628" w:rsidR="00A2460E" w:rsidRDefault="00504B05" w:rsidP="00A2460E">
      <w:pPr>
        <w:tabs>
          <w:tab w:val="left" w:pos="2430"/>
          <w:tab w:val="right" w:pos="9270"/>
        </w:tabs>
        <w:rPr>
          <w:rFonts w:ascii="맑은 고딕" w:eastAsia="맑은 고딕" w:hAnsi="맑은 고딕" w:cs="Georgia"/>
          <w:b/>
          <w:bCs/>
        </w:rPr>
      </w:pPr>
      <w:r>
        <w:rPr>
          <w:rFonts w:eastAsia="맑은 고딕"/>
        </w:rPr>
        <w:t xml:space="preserve">         </w:t>
      </w:r>
      <w:r>
        <w:rPr>
          <w:rFonts w:eastAsia="맑은 고딕" w:hint="eastAsia"/>
        </w:rPr>
        <w:t>어학성적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ab/>
      </w:r>
      <w:r w:rsidR="00A2460E" w:rsidRPr="00887B3A">
        <w:rPr>
          <w:rFonts w:ascii="맑은 고딕" w:eastAsia="맑은 고딕" w:hAnsi="맑은 고딕"/>
          <w:b/>
        </w:rPr>
        <w:t>TEPS</w:t>
      </w:r>
      <w:r w:rsidR="00A2460E" w:rsidRPr="00887B3A">
        <w:rPr>
          <w:rFonts w:ascii="맑은 고딕" w:eastAsia="맑은 고딕" w:hAnsi="맑은 고딕" w:hint="eastAsia"/>
          <w:b/>
        </w:rPr>
        <w:t xml:space="preserve"> Score</w:t>
      </w:r>
      <w:r w:rsidR="00A2460E" w:rsidRPr="003766A4">
        <w:rPr>
          <w:rFonts w:ascii="맑은 고딕" w:eastAsia="맑은 고딕" w:hAnsi="맑은 고딕" w:cs="Georgia" w:hint="eastAsia"/>
          <w:b/>
          <w:bCs/>
        </w:rPr>
        <w:t xml:space="preserve">: </w:t>
      </w:r>
      <w:r w:rsidR="00A2460E">
        <w:rPr>
          <w:rFonts w:ascii="맑은 고딕" w:eastAsia="맑은 고딕" w:hAnsi="맑은 고딕" w:cs="Georgia"/>
          <w:b/>
          <w:bCs/>
        </w:rPr>
        <w:t>430</w:t>
      </w:r>
    </w:p>
    <w:p w14:paraId="0E531176" w14:textId="77777777" w:rsidR="00A2460E" w:rsidRPr="000059C6" w:rsidRDefault="00A2460E" w:rsidP="00A2460E">
      <w:pPr>
        <w:tabs>
          <w:tab w:val="left" w:pos="2430"/>
          <w:tab w:val="right" w:pos="9270"/>
        </w:tabs>
        <w:rPr>
          <w:rFonts w:eastAsia="맑은 고딕"/>
        </w:rPr>
      </w:pPr>
      <w:r>
        <w:rPr>
          <w:rFonts w:ascii="맑은 고딕" w:eastAsia="맑은 고딕" w:hAnsi="맑은 고딕" w:cs="Georgia"/>
          <w:b/>
          <w:bCs/>
        </w:rPr>
        <w:tab/>
        <w:t>(Conversion Score: TOEIC 900, TOEFL 105)</w:t>
      </w:r>
      <w:r w:rsidRPr="003766A4">
        <w:rPr>
          <w:rFonts w:ascii="맑은 고딕" w:eastAsia="맑은 고딕" w:hAnsi="맑은 고딕" w:cs="Georgia"/>
        </w:rPr>
        <w:tab/>
      </w:r>
    </w:p>
    <w:p w14:paraId="23D1957D" w14:textId="77777777" w:rsidR="00A2460E" w:rsidRDefault="00A2460E" w:rsidP="00A2460E">
      <w:pPr>
        <w:tabs>
          <w:tab w:val="left" w:pos="2430"/>
          <w:tab w:val="right" w:pos="9270"/>
        </w:tabs>
        <w:ind w:left="243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>Jul. 2018</w:t>
      </w:r>
      <w:r w:rsidRPr="003766A4">
        <w:rPr>
          <w:rFonts w:ascii="맑은 고딕" w:eastAsia="맑은 고딕" w:hAnsi="맑은 고딕" w:cs="Georgia" w:hint="eastAsia"/>
        </w:rPr>
        <w:t xml:space="preserve">. </w:t>
      </w:r>
      <w:r w:rsidRPr="003766A4">
        <w:rPr>
          <w:rFonts w:ascii="맑은 고딕" w:eastAsia="맑은 고딕" w:hAnsi="맑은 고딕" w:cs="Georgia"/>
        </w:rPr>
        <w:t>G</w:t>
      </w:r>
      <w:r>
        <w:rPr>
          <w:rFonts w:ascii="맑은 고딕" w:eastAsia="맑은 고딕" w:hAnsi="맑은 고딕" w:cs="Georgia" w:hint="eastAsia"/>
        </w:rPr>
        <w:t>ot 430</w:t>
      </w:r>
      <w:r w:rsidRPr="003766A4">
        <w:rPr>
          <w:rFonts w:ascii="맑은 고딕" w:eastAsia="맑은 고딕" w:hAnsi="맑은 고딕" w:cs="Georgia" w:hint="eastAsia"/>
        </w:rPr>
        <w:t xml:space="preserve"> score on the </w:t>
      </w:r>
      <w:r w:rsidRPr="00460F22">
        <w:rPr>
          <w:rFonts w:ascii="맑은 고딕" w:eastAsia="맑은 고딕" w:hAnsi="맑은 고딕" w:cs="Georgia" w:hint="eastAsia"/>
        </w:rPr>
        <w:t>Test of English Proficiency developed by Seoul National University</w:t>
      </w:r>
    </w:p>
    <w:p w14:paraId="3A60AA09" w14:textId="77777777" w:rsidR="00A2460E" w:rsidRPr="003766A4" w:rsidRDefault="00A2460E" w:rsidP="00A2460E">
      <w:pPr>
        <w:tabs>
          <w:tab w:val="left" w:pos="2430"/>
          <w:tab w:val="right" w:pos="9270"/>
        </w:tabs>
        <w:ind w:left="2430"/>
        <w:rPr>
          <w:rFonts w:ascii="맑은 고딕" w:eastAsia="맑은 고딕" w:hAnsi="맑은 고딕" w:cs="Georgia"/>
        </w:rPr>
      </w:pPr>
    </w:p>
    <w:p w14:paraId="2967FC01" w14:textId="77777777" w:rsidR="00A2460E" w:rsidRPr="000059C6" w:rsidRDefault="00A2460E" w:rsidP="00A2460E">
      <w:pPr>
        <w:tabs>
          <w:tab w:val="left" w:pos="2430"/>
          <w:tab w:val="right" w:pos="9270"/>
        </w:tabs>
        <w:rPr>
          <w:rFonts w:eastAsia="맑은 고딕"/>
        </w:rPr>
      </w:pPr>
      <w:r>
        <w:rPr>
          <w:rFonts w:eastAsia="맑은 고딕"/>
        </w:rPr>
        <w:tab/>
      </w:r>
      <w:r>
        <w:rPr>
          <w:rFonts w:ascii="맑은 고딕" w:eastAsia="맑은 고딕" w:hAnsi="맑은 고딕" w:cs="Georgia"/>
          <w:b/>
          <w:bCs/>
        </w:rPr>
        <w:t>TOEIC</w:t>
      </w:r>
      <w:r w:rsidRPr="003766A4">
        <w:rPr>
          <w:rFonts w:ascii="맑은 고딕" w:eastAsia="맑은 고딕" w:hAnsi="맑은 고딕" w:cs="Georgia"/>
          <w:b/>
          <w:bCs/>
        </w:rPr>
        <w:t xml:space="preserve"> </w:t>
      </w:r>
      <w:r>
        <w:rPr>
          <w:rFonts w:ascii="맑은 고딕" w:eastAsia="맑은 고딕" w:hAnsi="맑은 고딕" w:cs="Georgia" w:hint="eastAsia"/>
          <w:b/>
          <w:bCs/>
        </w:rPr>
        <w:t>Score</w:t>
      </w:r>
      <w:r w:rsidRPr="003766A4">
        <w:rPr>
          <w:rFonts w:ascii="맑은 고딕" w:eastAsia="맑은 고딕" w:hAnsi="맑은 고딕" w:cs="Georgia" w:hint="eastAsia"/>
          <w:b/>
          <w:bCs/>
        </w:rPr>
        <w:t xml:space="preserve">: </w:t>
      </w:r>
      <w:r w:rsidRPr="003766A4">
        <w:rPr>
          <w:rFonts w:ascii="맑은 고딕" w:eastAsia="맑은 고딕" w:hAnsi="맑은 고딕" w:cs="Georgia"/>
          <w:b/>
          <w:bCs/>
        </w:rPr>
        <w:t>815</w:t>
      </w:r>
      <w:r w:rsidRPr="003766A4">
        <w:rPr>
          <w:rFonts w:ascii="맑은 고딕" w:eastAsia="맑은 고딕" w:hAnsi="맑은 고딕" w:cs="Georgia"/>
        </w:rPr>
        <w:tab/>
      </w:r>
    </w:p>
    <w:p w14:paraId="153B78F3" w14:textId="77777777" w:rsidR="00A2460E" w:rsidRPr="003766A4" w:rsidRDefault="00A2460E" w:rsidP="00A2460E">
      <w:pPr>
        <w:tabs>
          <w:tab w:val="left" w:pos="2430"/>
          <w:tab w:val="right" w:pos="9270"/>
        </w:tabs>
        <w:ind w:left="2430"/>
        <w:rPr>
          <w:rFonts w:ascii="맑은 고딕" w:eastAsia="맑은 고딕" w:hAnsi="맑은 고딕" w:cs="Georgia"/>
        </w:rPr>
      </w:pPr>
      <w:r w:rsidRPr="003766A4">
        <w:rPr>
          <w:rFonts w:ascii="맑은 고딕" w:eastAsia="맑은 고딕" w:hAnsi="맑은 고딕" w:cs="Georgia" w:hint="eastAsia"/>
        </w:rPr>
        <w:t xml:space="preserve">Aug. 2013. </w:t>
      </w:r>
      <w:r w:rsidRPr="003766A4">
        <w:rPr>
          <w:rFonts w:ascii="맑은 고딕" w:eastAsia="맑은 고딕" w:hAnsi="맑은 고딕" w:cs="Georgia"/>
        </w:rPr>
        <w:t>G</w:t>
      </w:r>
      <w:r w:rsidRPr="003766A4">
        <w:rPr>
          <w:rFonts w:ascii="맑은 고딕" w:eastAsia="맑은 고딕" w:hAnsi="맑은 고딕" w:cs="Georgia" w:hint="eastAsia"/>
        </w:rPr>
        <w:t xml:space="preserve">ot 815 score on the </w:t>
      </w:r>
      <w:r>
        <w:rPr>
          <w:rFonts w:ascii="맑은 고딕" w:eastAsia="맑은 고딕" w:hAnsi="맑은 고딕" w:cs="Georgia"/>
        </w:rPr>
        <w:t>TOEIC</w:t>
      </w:r>
      <w:r w:rsidRPr="003766A4">
        <w:rPr>
          <w:rFonts w:ascii="맑은 고딕" w:eastAsia="맑은 고딕" w:hAnsi="맑은 고딕" w:cs="Georgia"/>
        </w:rPr>
        <w:t xml:space="preserve"> </w:t>
      </w:r>
      <w:r w:rsidRPr="003766A4">
        <w:rPr>
          <w:rFonts w:ascii="맑은 고딕" w:eastAsia="맑은 고딕" w:hAnsi="맑은 고딕" w:cs="Georgia" w:hint="eastAsia"/>
        </w:rPr>
        <w:t xml:space="preserve">Test by </w:t>
      </w:r>
      <w:r w:rsidRPr="003766A4">
        <w:rPr>
          <w:rFonts w:ascii="맑은 고딕" w:eastAsia="맑은 고딕" w:hAnsi="맑은 고딕" w:cs="Georgia"/>
        </w:rPr>
        <w:t xml:space="preserve">Educational Testing </w:t>
      </w:r>
      <w:r>
        <w:rPr>
          <w:rFonts w:ascii="맑은 고딕" w:eastAsia="맑은 고딕" w:hAnsi="맑은 고딕" w:cs="Georgia" w:hint="eastAsia"/>
        </w:rPr>
        <w:t xml:space="preserve">   </w:t>
      </w:r>
      <w:r w:rsidRPr="003766A4">
        <w:rPr>
          <w:rFonts w:ascii="맑은 고딕" w:eastAsia="맑은 고딕" w:hAnsi="맑은 고딕" w:cs="Georgia"/>
        </w:rPr>
        <w:t>Service(ETS)</w:t>
      </w:r>
      <w:r w:rsidRPr="003766A4">
        <w:rPr>
          <w:rFonts w:ascii="맑은 고딕" w:eastAsia="맑은 고딕" w:hAnsi="맑은 고딕" w:cs="Georgia" w:hint="eastAsia"/>
        </w:rPr>
        <w:t xml:space="preserve"> </w:t>
      </w:r>
      <w:r w:rsidRPr="003766A4">
        <w:rPr>
          <w:rFonts w:ascii="맑은 고딕" w:eastAsia="맑은 고딕" w:hAnsi="맑은 고딕" w:cs="Georgia"/>
        </w:rPr>
        <w:t>in Ajou Univ.</w:t>
      </w:r>
    </w:p>
    <w:p w14:paraId="47DFC0CF" w14:textId="259BB9CD" w:rsidR="00504B05" w:rsidRPr="00A2460E" w:rsidRDefault="00504B05" w:rsidP="00A2460E">
      <w:pPr>
        <w:tabs>
          <w:tab w:val="left" w:pos="2430"/>
          <w:tab w:val="right" w:pos="9270"/>
        </w:tabs>
        <w:spacing w:line="240" w:lineRule="auto"/>
        <w:rPr>
          <w:rFonts w:eastAsia="맑은 고딕"/>
        </w:rPr>
      </w:pPr>
    </w:p>
    <w:p w14:paraId="18BDA634" w14:textId="1CA5B6A7" w:rsidR="005908D3" w:rsidRDefault="00504B05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 w:hint="eastAsia"/>
        </w:rPr>
        <w:t>자격증</w:t>
      </w:r>
      <w:r w:rsidR="0042558B">
        <w:rPr>
          <w:rFonts w:ascii="맑은 고딕" w:eastAsia="맑은 고딕" w:hAnsi="맑은 고딕" w:cs="Georgia"/>
        </w:rPr>
        <w:tab/>
      </w:r>
      <w:r w:rsidRPr="00A22B90">
        <w:rPr>
          <w:rFonts w:ascii="맑은 고딕" w:eastAsia="맑은 고딕" w:hAnsi="맑은 고딕" w:cs="Georgia" w:hint="eastAsia"/>
          <w:b/>
        </w:rPr>
        <w:t>한국사능력검정시험 3급</w:t>
      </w:r>
      <w:r>
        <w:rPr>
          <w:rFonts w:ascii="맑은 고딕" w:eastAsia="맑은 고딕" w:hAnsi="맑은 고딕" w:cs="Georgia" w:hint="eastAsia"/>
        </w:rPr>
        <w:t xml:space="preserve"> (인증번호: 34-364136)</w:t>
      </w:r>
    </w:p>
    <w:p w14:paraId="1C5CEF13" w14:textId="344C6D8A" w:rsidR="00DC0A09" w:rsidRDefault="00DC0A09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맑은 고딕" w:eastAsia="맑은 고딕" w:hAnsi="맑은 고딕" w:cs="Georgia"/>
        </w:rPr>
      </w:pPr>
    </w:p>
    <w:p w14:paraId="73132577" w14:textId="77777777" w:rsidR="00DC0A09" w:rsidRPr="00E3740D" w:rsidRDefault="00DC0A09" w:rsidP="003766A4">
      <w:pPr>
        <w:tabs>
          <w:tab w:val="left" w:pos="2430"/>
          <w:tab w:val="right" w:pos="9270"/>
        </w:tabs>
        <w:spacing w:line="240" w:lineRule="auto"/>
        <w:ind w:left="2430" w:hanging="1890"/>
        <w:rPr>
          <w:rFonts w:ascii="Georgia" w:eastAsia="맑은 고딕" w:hAnsi="Georgia" w:cs="Georgia"/>
          <w:sz w:val="14"/>
        </w:rPr>
      </w:pPr>
    </w:p>
    <w:p w14:paraId="4A9B0A7D" w14:textId="39455366" w:rsidR="005719A6" w:rsidRDefault="00504B05" w:rsidP="00504B05">
      <w:pPr>
        <w:tabs>
          <w:tab w:val="left" w:pos="2430"/>
          <w:tab w:val="right" w:pos="9270"/>
        </w:tabs>
        <w:rPr>
          <w:rFonts w:eastAsia="맑은 고딕"/>
        </w:rPr>
      </w:pPr>
      <w:r>
        <w:rPr>
          <w:rFonts w:eastAsia="맑은 고딕" w:hint="eastAsia"/>
        </w:rPr>
        <w:t xml:space="preserve">        </w:t>
      </w:r>
      <w:r w:rsidR="00521F41">
        <w:rPr>
          <w:noProof/>
        </w:rPr>
        <w:drawing>
          <wp:inline distT="0" distB="0" distL="0" distR="0" wp14:anchorId="1FFC196D" wp14:editId="25681CCD">
            <wp:extent cx="5499100" cy="25400"/>
            <wp:effectExtent l="0" t="0" r="1270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C9385" w14:textId="77777777" w:rsidR="00A2460E" w:rsidRDefault="00A2460E" w:rsidP="00A2460E">
      <w:pPr>
        <w:tabs>
          <w:tab w:val="left" w:pos="2430"/>
          <w:tab w:val="right" w:pos="9270"/>
        </w:tabs>
        <w:ind w:left="2440" w:hanging="1960"/>
        <w:rPr>
          <w:rFonts w:ascii="맑은 고딕" w:eastAsia="맑은 고딕" w:hAnsi="맑은 고딕"/>
          <w:b/>
        </w:rPr>
      </w:pPr>
    </w:p>
    <w:p w14:paraId="558D60F6" w14:textId="77777777" w:rsidR="002A7D59" w:rsidRDefault="00A2460E" w:rsidP="00A2460E">
      <w:pPr>
        <w:tabs>
          <w:tab w:val="left" w:pos="2430"/>
          <w:tab w:val="right" w:pos="9270"/>
        </w:tabs>
        <w:ind w:leftChars="50" w:left="110" w:firstLineChars="200" w:firstLine="440"/>
        <w:rPr>
          <w:rFonts w:ascii="맑은 고딕" w:eastAsia="맑은 고딕" w:hAnsi="맑은 고딕"/>
          <w:bCs/>
        </w:rPr>
      </w:pPr>
      <w:r w:rsidRPr="00883652">
        <w:rPr>
          <w:rFonts w:ascii="맑은 고딕" w:eastAsia="맑은 고딕" w:hAnsi="맑은 고딕" w:hint="eastAsia"/>
          <w:bCs/>
        </w:rPr>
        <w:t>소프트웨어</w:t>
      </w:r>
      <w:r>
        <w:rPr>
          <w:rFonts w:ascii="맑은 고딕" w:eastAsia="맑은 고딕" w:hAnsi="맑은 고딕"/>
          <w:b/>
        </w:rPr>
        <w:t xml:space="preserve">         </w:t>
      </w:r>
      <w:r w:rsidR="005C49A6">
        <w:rPr>
          <w:rFonts w:ascii="맑은 고딕" w:eastAsia="맑은 고딕" w:hAnsi="맑은 고딕"/>
          <w:b/>
        </w:rPr>
        <w:t xml:space="preserve"> </w:t>
      </w:r>
      <w:r>
        <w:rPr>
          <w:rFonts w:ascii="맑은 고딕" w:eastAsia="맑은 고딕" w:hAnsi="맑은 고딕"/>
          <w:b/>
        </w:rPr>
        <w:t xml:space="preserve">Graphics Software: </w:t>
      </w:r>
    </w:p>
    <w:p w14:paraId="352B5C3A" w14:textId="3536258C" w:rsidR="00A2460E" w:rsidRPr="008B2B3D" w:rsidRDefault="002A7D59" w:rsidP="00A2460E">
      <w:pPr>
        <w:tabs>
          <w:tab w:val="left" w:pos="2430"/>
          <w:tab w:val="right" w:pos="9270"/>
        </w:tabs>
        <w:ind w:leftChars="50" w:left="110" w:firstLineChars="200" w:firstLine="44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/>
          <w:bCs/>
        </w:rPr>
        <w:tab/>
        <w:t>Figma, I</w:t>
      </w:r>
      <w:r w:rsidR="00A2460E" w:rsidRPr="008B2B3D">
        <w:rPr>
          <w:rFonts w:ascii="맑은 고딕" w:eastAsia="맑은 고딕" w:hAnsi="맑은 고딕"/>
          <w:bCs/>
        </w:rPr>
        <w:t>llustrator, Photoshop, InDesign,</w:t>
      </w:r>
      <w:r w:rsidR="005C49A6">
        <w:rPr>
          <w:rFonts w:ascii="맑은 고딕" w:eastAsia="맑은 고딕" w:hAnsi="맑은 고딕"/>
          <w:bCs/>
        </w:rPr>
        <w:t xml:space="preserve"> </w:t>
      </w:r>
      <w:r w:rsidR="005C49A6" w:rsidRPr="008B2B3D">
        <w:rPr>
          <w:rFonts w:ascii="맑은 고딕" w:eastAsia="맑은 고딕" w:hAnsi="맑은 고딕"/>
          <w:bCs/>
        </w:rPr>
        <w:t>PremierPro</w:t>
      </w:r>
    </w:p>
    <w:p w14:paraId="03A29746" w14:textId="77777777" w:rsidR="002A7D59" w:rsidRDefault="00A2460E" w:rsidP="005C49A6">
      <w:pPr>
        <w:tabs>
          <w:tab w:val="left" w:pos="2270"/>
          <w:tab w:val="right" w:pos="9270"/>
        </w:tabs>
        <w:ind w:firstLineChars="250" w:firstLine="550"/>
        <w:rPr>
          <w:rFonts w:ascii="맑은 고딕" w:eastAsia="맑은 고딕" w:hAnsi="맑은 고딕" w:cs="Georgia"/>
        </w:rPr>
      </w:pPr>
      <w:r w:rsidRPr="00883652">
        <w:rPr>
          <w:rFonts w:ascii="맑은 고딕" w:eastAsia="맑은 고딕" w:hAnsi="맑은 고딕" w:hint="eastAsia"/>
          <w:bCs/>
        </w:rPr>
        <w:t>활용능력</w:t>
      </w:r>
      <w:r w:rsidRPr="008B2B3D">
        <w:rPr>
          <w:rFonts w:ascii="맑은 고딕" w:eastAsia="맑은 고딕" w:hAnsi="맑은 고딕"/>
          <w:bCs/>
        </w:rPr>
        <w:tab/>
        <w:t xml:space="preserve"> </w:t>
      </w:r>
      <w:r w:rsidR="005C49A6">
        <w:rPr>
          <w:rFonts w:ascii="맑은 고딕" w:eastAsia="맑은 고딕" w:hAnsi="맑은 고딕"/>
          <w:bCs/>
        </w:rPr>
        <w:t xml:space="preserve"> </w:t>
      </w:r>
      <w:r w:rsidR="005C49A6" w:rsidRPr="008B2B3D">
        <w:rPr>
          <w:rFonts w:ascii="맑은 고딕" w:eastAsia="맑은 고딕" w:hAnsi="맑은 고딕" w:cs="Georgia"/>
          <w:b/>
          <w:bCs/>
        </w:rPr>
        <w:t>Visualization Software:</w:t>
      </w:r>
      <w:r w:rsidR="005C49A6" w:rsidRPr="008B2B3D">
        <w:rPr>
          <w:rFonts w:ascii="맑은 고딕" w:eastAsia="맑은 고딕" w:hAnsi="맑은 고딕" w:cs="Georgia"/>
        </w:rPr>
        <w:t xml:space="preserve"> </w:t>
      </w:r>
    </w:p>
    <w:p w14:paraId="5B7DDCD5" w14:textId="0F920CE2" w:rsidR="00A2460E" w:rsidRPr="008B2B3D" w:rsidRDefault="002A7D59" w:rsidP="002A7D59">
      <w:pPr>
        <w:tabs>
          <w:tab w:val="left" w:pos="2480"/>
          <w:tab w:val="right" w:pos="9270"/>
        </w:tabs>
        <w:ind w:firstLineChars="250" w:firstLine="55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Georgia"/>
        </w:rPr>
        <w:tab/>
      </w:r>
      <w:r w:rsidR="005C49A6">
        <w:rPr>
          <w:rFonts w:ascii="맑은 고딕" w:eastAsia="맑은 고딕" w:hAnsi="맑은 고딕" w:cs="Georgia"/>
        </w:rPr>
        <w:t>MS Power BI</w:t>
      </w:r>
      <w:r w:rsidR="005C49A6" w:rsidRPr="008B2B3D">
        <w:rPr>
          <w:rFonts w:ascii="맑은 고딕" w:eastAsia="맑은 고딕" w:hAnsi="맑은 고딕" w:cs="Georgia"/>
        </w:rPr>
        <w:t>, E2D3</w:t>
      </w:r>
      <w:r w:rsidR="005C49A6">
        <w:rPr>
          <w:rFonts w:ascii="맑은 고딕" w:eastAsia="맑은 고딕" w:hAnsi="맑은 고딕" w:cs="Georgia"/>
        </w:rPr>
        <w:t>, Tableau, UCINET6</w:t>
      </w:r>
      <w:r w:rsidR="00DC0A09">
        <w:rPr>
          <w:rFonts w:ascii="맑은 고딕" w:eastAsia="맑은 고딕" w:hAnsi="맑은 고딕" w:cs="Georgia"/>
        </w:rPr>
        <w:t xml:space="preserve">, </w:t>
      </w:r>
      <w:r>
        <w:rPr>
          <w:rFonts w:ascii="맑은 고딕" w:eastAsia="맑은 고딕" w:hAnsi="맑은 고딕" w:cs="Georgia"/>
        </w:rPr>
        <w:t xml:space="preserve">Raw Graph 2.0, </w:t>
      </w:r>
      <w:r w:rsidR="00DC0A09">
        <w:rPr>
          <w:rFonts w:ascii="맑은 고딕" w:eastAsia="맑은 고딕" w:hAnsi="맑은 고딕" w:cs="Georgia"/>
        </w:rPr>
        <w:t>Unity</w:t>
      </w:r>
    </w:p>
    <w:p w14:paraId="039CB368" w14:textId="0020E060" w:rsidR="005C49A6" w:rsidRPr="0051127F" w:rsidRDefault="00A2460E" w:rsidP="0051127F">
      <w:pPr>
        <w:tabs>
          <w:tab w:val="left" w:pos="2430"/>
          <w:tab w:val="right" w:pos="9270"/>
        </w:tabs>
        <w:rPr>
          <w:rFonts w:ascii="맑은 고딕" w:eastAsia="맑은 고딕" w:hAnsi="맑은 고딕" w:cs="Georgia"/>
        </w:rPr>
      </w:pPr>
      <w:r>
        <w:rPr>
          <w:rFonts w:ascii="맑은 고딕" w:eastAsia="맑은 고딕" w:hAnsi="맑은 고딕" w:cs="Georgia"/>
        </w:rPr>
        <w:tab/>
      </w:r>
      <w:r w:rsidR="005C49A6" w:rsidRPr="008B2B3D">
        <w:rPr>
          <w:rFonts w:ascii="맑은 고딕" w:eastAsia="맑은 고딕" w:hAnsi="맑은 고딕" w:cs="Georgia" w:hint="eastAsia"/>
          <w:b/>
          <w:bCs/>
        </w:rPr>
        <w:t>S</w:t>
      </w:r>
      <w:r w:rsidR="005C49A6" w:rsidRPr="008B2B3D">
        <w:rPr>
          <w:rFonts w:ascii="맑은 고딕" w:eastAsia="맑은 고딕" w:hAnsi="맑은 고딕" w:cs="Georgia"/>
          <w:b/>
          <w:bCs/>
        </w:rPr>
        <w:t>tatistical Software:</w:t>
      </w:r>
      <w:r w:rsidR="005C49A6">
        <w:rPr>
          <w:rFonts w:ascii="맑은 고딕" w:eastAsia="맑은 고딕" w:hAnsi="맑은 고딕" w:cs="Georgia"/>
        </w:rPr>
        <w:t xml:space="preserve"> SPSS, R</w:t>
      </w:r>
      <w:r w:rsidR="002A7D59">
        <w:rPr>
          <w:rFonts w:ascii="맑은 고딕" w:eastAsia="맑은 고딕" w:hAnsi="맑은 고딕" w:cs="Georgia"/>
        </w:rPr>
        <w:t>, SAS</w:t>
      </w:r>
    </w:p>
    <w:p w14:paraId="339D50A3" w14:textId="2783D1DD" w:rsidR="00A2460E" w:rsidRPr="00A2460E" w:rsidRDefault="005C49A6" w:rsidP="005C49A6">
      <w:pPr>
        <w:tabs>
          <w:tab w:val="left" w:pos="2430"/>
          <w:tab w:val="right" w:pos="9270"/>
        </w:tabs>
        <w:ind w:left="2430"/>
        <w:rPr>
          <w:rFonts w:ascii="맑은 고딕" w:eastAsia="맑은 고딕" w:hAnsi="맑은 고딕" w:cs="Georgia"/>
        </w:rPr>
      </w:pPr>
      <w:r w:rsidRPr="008B2B3D">
        <w:rPr>
          <w:rFonts w:ascii="맑은 고딕" w:eastAsia="맑은 고딕" w:hAnsi="맑은 고딕" w:cs="Georgia"/>
          <w:b/>
          <w:bCs/>
        </w:rPr>
        <w:t>Programming:</w:t>
      </w:r>
      <w:r w:rsidRPr="008B2B3D">
        <w:rPr>
          <w:rFonts w:ascii="맑은 고딕" w:eastAsia="맑은 고딕" w:hAnsi="맑은 고딕" w:cs="Georgia"/>
        </w:rPr>
        <w:t xml:space="preserve"> HTML, CSS, Processing, D3.js</w:t>
      </w:r>
      <w:r w:rsidR="00F9628B">
        <w:rPr>
          <w:rFonts w:ascii="맑은 고딕" w:eastAsia="맑은 고딕" w:hAnsi="맑은 고딕" w:cs="Georgia"/>
        </w:rPr>
        <w:t xml:space="preserve"> Data Visualization</w:t>
      </w:r>
      <w:r w:rsidRPr="008B2B3D">
        <w:rPr>
          <w:rFonts w:ascii="맑은 고딕" w:eastAsia="맑은 고딕" w:hAnsi="맑은 고딕" w:cs="Georgia"/>
        </w:rPr>
        <w:t>, Java</w:t>
      </w:r>
      <w:r w:rsidR="002A7D59">
        <w:rPr>
          <w:rFonts w:ascii="맑은 고딕" w:eastAsia="맑은 고딕" w:hAnsi="맑은 고딕" w:cs="Georgia"/>
        </w:rPr>
        <w:t>, Javascript, C#</w:t>
      </w:r>
      <w:r w:rsidRPr="008B2B3D">
        <w:rPr>
          <w:rFonts w:ascii="맑은 고딕" w:eastAsia="맑은 고딕" w:hAnsi="맑은 고딕" w:cs="Georgia"/>
        </w:rPr>
        <w:t xml:space="preserve"> </w:t>
      </w:r>
    </w:p>
    <w:p w14:paraId="38EE4483" w14:textId="25FB527A" w:rsidR="008353B3" w:rsidRPr="003D2FE2" w:rsidRDefault="000A42BC" w:rsidP="00E3740D">
      <w:pPr>
        <w:tabs>
          <w:tab w:val="left" w:pos="2430"/>
        </w:tabs>
        <w:spacing w:before="200" w:line="360" w:lineRule="auto"/>
        <w:rPr>
          <w:rFonts w:ascii="Georgia" w:eastAsia="맑은 고딕" w:hAnsi="Georgia" w:cs="Georgia"/>
        </w:rPr>
      </w:pPr>
      <w:r>
        <w:rPr>
          <w:noProof/>
        </w:rPr>
        <w:drawing>
          <wp:inline distT="0" distB="0" distL="0" distR="0" wp14:anchorId="45F5AF13" wp14:editId="393E4C21">
            <wp:extent cx="5930900" cy="25400"/>
            <wp:effectExtent l="0" t="0" r="1270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53B3" w:rsidRPr="003D2FE2">
      <w:footerReference w:type="default" r:id="rId68"/>
      <w:pgSz w:w="12240" w:h="15840"/>
      <w:pgMar w:top="431" w:right="1440" w:bottom="43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0F841" w14:textId="77777777" w:rsidR="00C235A9" w:rsidRDefault="00C235A9">
      <w:pPr>
        <w:spacing w:line="240" w:lineRule="auto"/>
      </w:pPr>
      <w:r>
        <w:separator/>
      </w:r>
    </w:p>
  </w:endnote>
  <w:endnote w:type="continuationSeparator" w:id="0">
    <w:p w14:paraId="27FFE5CC" w14:textId="77777777" w:rsidR="00C235A9" w:rsidRDefault="00C235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39D40" w14:textId="3A7E071A" w:rsidR="00846D65" w:rsidRPr="007F0F80" w:rsidRDefault="001035B8" w:rsidP="001035B8">
    <w:pPr>
      <w:wordWrap w:val="0"/>
      <w:jc w:val="right"/>
      <w:rPr>
        <w:rFonts w:ascii="맑은 고딕" w:eastAsia="맑은 고딕" w:hAnsi="맑은 고딕" w:cs="Times New Roman"/>
        <w:color w:val="073763"/>
      </w:rPr>
    </w:pPr>
    <w:r>
      <w:rPr>
        <w:rFonts w:ascii="맑은 고딕" w:eastAsia="맑은 고딕" w:hAnsi="맑은 고딕" w:cs="맑은 고딕"/>
        <w:color w:val="073763"/>
      </w:rPr>
      <w:t>HYOJI HA</w:t>
    </w:r>
    <w:r w:rsidR="00E3740D">
      <w:rPr>
        <w:rFonts w:ascii="Times New Roman" w:eastAsia="Times New Roman" w:hAnsi="Times New Roman" w:cs="Times New Roman"/>
        <w:color w:val="073763"/>
      </w:rPr>
      <w:tab/>
    </w:r>
    <w:r w:rsidR="00E3740D" w:rsidRPr="007F0F80">
      <w:rPr>
        <w:rFonts w:ascii="맑은 고딕" w:eastAsia="맑은 고딕" w:hAnsi="맑은 고딕" w:cs="Times New Roman"/>
        <w:color w:val="073763"/>
      </w:rPr>
      <w:t>+82-10-</w:t>
    </w:r>
    <w:r w:rsidRPr="007F0F80">
      <w:rPr>
        <w:rFonts w:ascii="맑은 고딕" w:eastAsia="맑은 고딕" w:hAnsi="맑은 고딕" w:cs="Times New Roman" w:hint="eastAsia"/>
        <w:color w:val="073763"/>
      </w:rPr>
      <w:t>3760</w:t>
    </w:r>
    <w:r w:rsidR="00846D65" w:rsidRPr="007F0F80">
      <w:rPr>
        <w:rFonts w:ascii="맑은 고딕" w:eastAsia="맑은 고딕" w:hAnsi="맑은 고딕" w:cs="Times New Roman"/>
        <w:color w:val="073763"/>
      </w:rPr>
      <w:t>-</w:t>
    </w:r>
    <w:r w:rsidRPr="007F0F80">
      <w:rPr>
        <w:rFonts w:ascii="맑은 고딕" w:eastAsia="맑은 고딕" w:hAnsi="맑은 고딕" w:cs="Times New Roman" w:hint="eastAsia"/>
        <w:color w:val="073763"/>
      </w:rPr>
      <w:t>39</w:t>
    </w:r>
    <w:r w:rsidR="00846D65" w:rsidRPr="007F0F80">
      <w:rPr>
        <w:rFonts w:ascii="맑은 고딕" w:eastAsia="맑은 고딕" w:hAnsi="맑은 고딕" w:cs="Times New Roman" w:hint="eastAsia"/>
        <w:color w:val="073763"/>
      </w:rPr>
      <w:t>72</w:t>
    </w:r>
    <w:r w:rsidR="00846D65" w:rsidRPr="007F0F80">
      <w:rPr>
        <w:rFonts w:ascii="맑은 고딕" w:eastAsia="맑은 고딕" w:hAnsi="맑은 고딕"/>
        <w:color w:val="073763"/>
      </w:rPr>
      <w:tab/>
    </w:r>
    <w:r w:rsidR="00846D65" w:rsidRPr="007F0F80">
      <w:rPr>
        <w:rFonts w:ascii="맑은 고딕" w:eastAsia="맑은 고딕" w:hAnsi="맑은 고딕"/>
      </w:rPr>
      <w:tab/>
    </w:r>
    <w:hyperlink r:id="rId1" w:history="1">
      <w:r w:rsidR="006F498A" w:rsidRPr="00901C74">
        <w:rPr>
          <w:rStyle w:val="a8"/>
          <w:rFonts w:ascii="맑은 고딕" w:eastAsia="맑은 고딕" w:hAnsi="맑은 고딕" w:cs="Times New Roman"/>
        </w:rPr>
        <w:t>hyojie@gmail.com</w:t>
      </w:r>
    </w:hyperlink>
    <w:r w:rsidR="006F498A">
      <w:rPr>
        <w:rFonts w:ascii="맑은 고딕" w:eastAsia="맑은 고딕" w:hAnsi="맑은 고딕" w:cs="Times New Roman"/>
        <w:color w:val="073763"/>
      </w:rPr>
      <w:t xml:space="preserve"> / </w:t>
    </w:r>
    <w:hyperlink r:id="rId2" w:history="1">
      <w:r w:rsidR="00CC2013" w:rsidRPr="007A4175">
        <w:rPr>
          <w:rStyle w:val="a8"/>
          <w:rFonts w:ascii="맑은 고딕" w:eastAsia="맑은 고딕" w:hAnsi="맑은 고딕" w:cs="Times New Roman"/>
        </w:rPr>
        <w:t>hjha0508@ajou.ac.kr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36D4A" w14:textId="77777777" w:rsidR="00C235A9" w:rsidRDefault="00C235A9">
      <w:pPr>
        <w:spacing w:line="240" w:lineRule="auto"/>
      </w:pPr>
      <w:r>
        <w:separator/>
      </w:r>
    </w:p>
  </w:footnote>
  <w:footnote w:type="continuationSeparator" w:id="0">
    <w:p w14:paraId="3A9AB782" w14:textId="77777777" w:rsidR="00C235A9" w:rsidRDefault="00C235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910C8B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D323C4"/>
    <w:multiLevelType w:val="hybridMultilevel"/>
    <w:tmpl w:val="A99E7F90"/>
    <w:lvl w:ilvl="0" w:tplc="DC4AC218">
      <w:start w:val="1"/>
      <w:numFmt w:val="decimal"/>
      <w:lvlText w:val="%1."/>
      <w:lvlJc w:val="left"/>
      <w:pPr>
        <w:ind w:left="2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00" w:hanging="480"/>
      </w:pPr>
    </w:lvl>
    <w:lvl w:ilvl="2" w:tplc="0409001B" w:tentative="1">
      <w:start w:val="1"/>
      <w:numFmt w:val="lowerRoman"/>
      <w:lvlText w:val="%3."/>
      <w:lvlJc w:val="right"/>
      <w:pPr>
        <w:ind w:left="3880" w:hanging="480"/>
      </w:pPr>
    </w:lvl>
    <w:lvl w:ilvl="3" w:tplc="0409000F" w:tentative="1">
      <w:start w:val="1"/>
      <w:numFmt w:val="decimal"/>
      <w:lvlText w:val="%4."/>
      <w:lvlJc w:val="left"/>
      <w:pPr>
        <w:ind w:left="4360" w:hanging="480"/>
      </w:pPr>
    </w:lvl>
    <w:lvl w:ilvl="4" w:tplc="04090019" w:tentative="1">
      <w:start w:val="1"/>
      <w:numFmt w:val="upperLetter"/>
      <w:lvlText w:val="%5."/>
      <w:lvlJc w:val="left"/>
      <w:pPr>
        <w:ind w:left="4840" w:hanging="480"/>
      </w:pPr>
    </w:lvl>
    <w:lvl w:ilvl="5" w:tplc="0409001B" w:tentative="1">
      <w:start w:val="1"/>
      <w:numFmt w:val="lowerRoman"/>
      <w:lvlText w:val="%6."/>
      <w:lvlJc w:val="right"/>
      <w:pPr>
        <w:ind w:left="5320" w:hanging="480"/>
      </w:pPr>
    </w:lvl>
    <w:lvl w:ilvl="6" w:tplc="0409000F" w:tentative="1">
      <w:start w:val="1"/>
      <w:numFmt w:val="decimal"/>
      <w:lvlText w:val="%7."/>
      <w:lvlJc w:val="left"/>
      <w:pPr>
        <w:ind w:left="5800" w:hanging="480"/>
      </w:pPr>
    </w:lvl>
    <w:lvl w:ilvl="7" w:tplc="04090019" w:tentative="1">
      <w:start w:val="1"/>
      <w:numFmt w:val="upperLetter"/>
      <w:lvlText w:val="%8."/>
      <w:lvlJc w:val="left"/>
      <w:pPr>
        <w:ind w:left="6280" w:hanging="480"/>
      </w:pPr>
    </w:lvl>
    <w:lvl w:ilvl="8" w:tplc="0409001B" w:tentative="1">
      <w:start w:val="1"/>
      <w:numFmt w:val="lowerRoman"/>
      <w:lvlText w:val="%9."/>
      <w:lvlJc w:val="right"/>
      <w:pPr>
        <w:ind w:left="6760" w:hanging="480"/>
      </w:pPr>
    </w:lvl>
  </w:abstractNum>
  <w:abstractNum w:abstractNumId="2" w15:restartNumberingAfterBreak="0">
    <w:nsid w:val="24436A7C"/>
    <w:multiLevelType w:val="multilevel"/>
    <w:tmpl w:val="B2D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344AD"/>
    <w:multiLevelType w:val="hybridMultilevel"/>
    <w:tmpl w:val="881E876A"/>
    <w:lvl w:ilvl="0" w:tplc="0D20EA28">
      <w:start w:val="1"/>
      <w:numFmt w:val="decimal"/>
      <w:lvlText w:val="%1."/>
      <w:lvlJc w:val="left"/>
      <w:pPr>
        <w:ind w:left="2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400" w:hanging="480"/>
      </w:pPr>
    </w:lvl>
    <w:lvl w:ilvl="2" w:tplc="0409001B" w:tentative="1">
      <w:start w:val="1"/>
      <w:numFmt w:val="lowerRoman"/>
      <w:lvlText w:val="%3."/>
      <w:lvlJc w:val="right"/>
      <w:pPr>
        <w:ind w:left="3880" w:hanging="480"/>
      </w:pPr>
    </w:lvl>
    <w:lvl w:ilvl="3" w:tplc="0409000F" w:tentative="1">
      <w:start w:val="1"/>
      <w:numFmt w:val="decimal"/>
      <w:lvlText w:val="%4."/>
      <w:lvlJc w:val="left"/>
      <w:pPr>
        <w:ind w:left="4360" w:hanging="480"/>
      </w:pPr>
    </w:lvl>
    <w:lvl w:ilvl="4" w:tplc="04090019" w:tentative="1">
      <w:start w:val="1"/>
      <w:numFmt w:val="upperLetter"/>
      <w:lvlText w:val="%5."/>
      <w:lvlJc w:val="left"/>
      <w:pPr>
        <w:ind w:left="4840" w:hanging="480"/>
      </w:pPr>
    </w:lvl>
    <w:lvl w:ilvl="5" w:tplc="0409001B" w:tentative="1">
      <w:start w:val="1"/>
      <w:numFmt w:val="lowerRoman"/>
      <w:lvlText w:val="%6."/>
      <w:lvlJc w:val="right"/>
      <w:pPr>
        <w:ind w:left="5320" w:hanging="480"/>
      </w:pPr>
    </w:lvl>
    <w:lvl w:ilvl="6" w:tplc="0409000F" w:tentative="1">
      <w:start w:val="1"/>
      <w:numFmt w:val="decimal"/>
      <w:lvlText w:val="%7."/>
      <w:lvlJc w:val="left"/>
      <w:pPr>
        <w:ind w:left="5800" w:hanging="480"/>
      </w:pPr>
    </w:lvl>
    <w:lvl w:ilvl="7" w:tplc="04090019" w:tentative="1">
      <w:start w:val="1"/>
      <w:numFmt w:val="upperLetter"/>
      <w:lvlText w:val="%8."/>
      <w:lvlJc w:val="left"/>
      <w:pPr>
        <w:ind w:left="6280" w:hanging="480"/>
      </w:pPr>
    </w:lvl>
    <w:lvl w:ilvl="8" w:tplc="0409001B" w:tentative="1">
      <w:start w:val="1"/>
      <w:numFmt w:val="lowerRoman"/>
      <w:lvlText w:val="%9."/>
      <w:lvlJc w:val="right"/>
      <w:pPr>
        <w:ind w:left="676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06EF3"/>
    <w:rsid w:val="000172A0"/>
    <w:rsid w:val="00051904"/>
    <w:rsid w:val="000660C1"/>
    <w:rsid w:val="0006667B"/>
    <w:rsid w:val="00067342"/>
    <w:rsid w:val="000728FC"/>
    <w:rsid w:val="00073D47"/>
    <w:rsid w:val="00082706"/>
    <w:rsid w:val="000A42BC"/>
    <w:rsid w:val="000A67C5"/>
    <w:rsid w:val="000E6F8F"/>
    <w:rsid w:val="000F27F9"/>
    <w:rsid w:val="00100BAF"/>
    <w:rsid w:val="001035B8"/>
    <w:rsid w:val="0013113B"/>
    <w:rsid w:val="00152332"/>
    <w:rsid w:val="00173D07"/>
    <w:rsid w:val="001A271B"/>
    <w:rsid w:val="001B3120"/>
    <w:rsid w:val="001F3710"/>
    <w:rsid w:val="002475D4"/>
    <w:rsid w:val="00253D00"/>
    <w:rsid w:val="0027200A"/>
    <w:rsid w:val="002A7D59"/>
    <w:rsid w:val="002C33F8"/>
    <w:rsid w:val="002D18B4"/>
    <w:rsid w:val="002D682B"/>
    <w:rsid w:val="002E0C1D"/>
    <w:rsid w:val="002E5D44"/>
    <w:rsid w:val="002F1913"/>
    <w:rsid w:val="00350F7D"/>
    <w:rsid w:val="003766A4"/>
    <w:rsid w:val="00385B17"/>
    <w:rsid w:val="0039064B"/>
    <w:rsid w:val="003A1911"/>
    <w:rsid w:val="003D2FE2"/>
    <w:rsid w:val="003D789B"/>
    <w:rsid w:val="00410D46"/>
    <w:rsid w:val="0042558B"/>
    <w:rsid w:val="00425F90"/>
    <w:rsid w:val="004260BA"/>
    <w:rsid w:val="0043736B"/>
    <w:rsid w:val="00444777"/>
    <w:rsid w:val="004A79BD"/>
    <w:rsid w:val="004C1E06"/>
    <w:rsid w:val="004C67E5"/>
    <w:rsid w:val="004D7FCC"/>
    <w:rsid w:val="00504B05"/>
    <w:rsid w:val="0051127F"/>
    <w:rsid w:val="00521F41"/>
    <w:rsid w:val="00526383"/>
    <w:rsid w:val="005652D1"/>
    <w:rsid w:val="00566490"/>
    <w:rsid w:val="005719A6"/>
    <w:rsid w:val="005908D3"/>
    <w:rsid w:val="00590ACD"/>
    <w:rsid w:val="00591A3D"/>
    <w:rsid w:val="005945F0"/>
    <w:rsid w:val="00597545"/>
    <w:rsid w:val="005B1ECB"/>
    <w:rsid w:val="005C2A6C"/>
    <w:rsid w:val="005C49A6"/>
    <w:rsid w:val="005D2D2A"/>
    <w:rsid w:val="005F5360"/>
    <w:rsid w:val="006034FF"/>
    <w:rsid w:val="00630CFF"/>
    <w:rsid w:val="006420F9"/>
    <w:rsid w:val="00684F14"/>
    <w:rsid w:val="00684F4B"/>
    <w:rsid w:val="00687F46"/>
    <w:rsid w:val="006A06A9"/>
    <w:rsid w:val="006F0532"/>
    <w:rsid w:val="006F498A"/>
    <w:rsid w:val="00703C69"/>
    <w:rsid w:val="00716F8C"/>
    <w:rsid w:val="0071745A"/>
    <w:rsid w:val="007256FA"/>
    <w:rsid w:val="00734528"/>
    <w:rsid w:val="00751554"/>
    <w:rsid w:val="00753141"/>
    <w:rsid w:val="00785E73"/>
    <w:rsid w:val="007A2D95"/>
    <w:rsid w:val="007C6FB2"/>
    <w:rsid w:val="007D39B9"/>
    <w:rsid w:val="007E6DF8"/>
    <w:rsid w:val="007F0F80"/>
    <w:rsid w:val="00815A9D"/>
    <w:rsid w:val="00815ED6"/>
    <w:rsid w:val="00820DD9"/>
    <w:rsid w:val="00832B7F"/>
    <w:rsid w:val="008353B3"/>
    <w:rsid w:val="00846D65"/>
    <w:rsid w:val="00861A4E"/>
    <w:rsid w:val="00867AAE"/>
    <w:rsid w:val="00883652"/>
    <w:rsid w:val="008A4A6D"/>
    <w:rsid w:val="008B3466"/>
    <w:rsid w:val="008B60E9"/>
    <w:rsid w:val="008C1433"/>
    <w:rsid w:val="008D20A3"/>
    <w:rsid w:val="008D46A3"/>
    <w:rsid w:val="008E6306"/>
    <w:rsid w:val="00902391"/>
    <w:rsid w:val="00904F32"/>
    <w:rsid w:val="009157A6"/>
    <w:rsid w:val="00920955"/>
    <w:rsid w:val="00942190"/>
    <w:rsid w:val="00965423"/>
    <w:rsid w:val="0096734E"/>
    <w:rsid w:val="00982F91"/>
    <w:rsid w:val="009867A9"/>
    <w:rsid w:val="009A078E"/>
    <w:rsid w:val="00A01CB6"/>
    <w:rsid w:val="00A22B90"/>
    <w:rsid w:val="00A2460E"/>
    <w:rsid w:val="00A27A2C"/>
    <w:rsid w:val="00A37585"/>
    <w:rsid w:val="00A4294B"/>
    <w:rsid w:val="00A505C0"/>
    <w:rsid w:val="00A5218F"/>
    <w:rsid w:val="00A67D2A"/>
    <w:rsid w:val="00A77B3E"/>
    <w:rsid w:val="00A8726C"/>
    <w:rsid w:val="00A90B9B"/>
    <w:rsid w:val="00A940AA"/>
    <w:rsid w:val="00AB6D97"/>
    <w:rsid w:val="00AD14A5"/>
    <w:rsid w:val="00AD576C"/>
    <w:rsid w:val="00AD6600"/>
    <w:rsid w:val="00AF469D"/>
    <w:rsid w:val="00B06A15"/>
    <w:rsid w:val="00B143C1"/>
    <w:rsid w:val="00B17F1F"/>
    <w:rsid w:val="00B23529"/>
    <w:rsid w:val="00B2639F"/>
    <w:rsid w:val="00B526FB"/>
    <w:rsid w:val="00B5532D"/>
    <w:rsid w:val="00B71B1A"/>
    <w:rsid w:val="00B75C92"/>
    <w:rsid w:val="00B77ADD"/>
    <w:rsid w:val="00B87983"/>
    <w:rsid w:val="00B9578D"/>
    <w:rsid w:val="00BB176F"/>
    <w:rsid w:val="00BC525B"/>
    <w:rsid w:val="00BC783B"/>
    <w:rsid w:val="00BE4AA5"/>
    <w:rsid w:val="00C0768B"/>
    <w:rsid w:val="00C15C36"/>
    <w:rsid w:val="00C17F18"/>
    <w:rsid w:val="00C235A9"/>
    <w:rsid w:val="00C41BCA"/>
    <w:rsid w:val="00C76B90"/>
    <w:rsid w:val="00C81186"/>
    <w:rsid w:val="00CB2D25"/>
    <w:rsid w:val="00CC2013"/>
    <w:rsid w:val="00D07DE7"/>
    <w:rsid w:val="00D10354"/>
    <w:rsid w:val="00D129BC"/>
    <w:rsid w:val="00D1698B"/>
    <w:rsid w:val="00D25DD3"/>
    <w:rsid w:val="00D4760B"/>
    <w:rsid w:val="00D61D3E"/>
    <w:rsid w:val="00D6738C"/>
    <w:rsid w:val="00D715CA"/>
    <w:rsid w:val="00D84DE7"/>
    <w:rsid w:val="00D84F17"/>
    <w:rsid w:val="00D92862"/>
    <w:rsid w:val="00DC0A09"/>
    <w:rsid w:val="00DD04FD"/>
    <w:rsid w:val="00DF14D6"/>
    <w:rsid w:val="00E2651F"/>
    <w:rsid w:val="00E30E4D"/>
    <w:rsid w:val="00E322CF"/>
    <w:rsid w:val="00E3740D"/>
    <w:rsid w:val="00E43EE7"/>
    <w:rsid w:val="00E631E0"/>
    <w:rsid w:val="00E66D40"/>
    <w:rsid w:val="00E7444A"/>
    <w:rsid w:val="00E801F0"/>
    <w:rsid w:val="00E82A82"/>
    <w:rsid w:val="00E9743C"/>
    <w:rsid w:val="00EA46B1"/>
    <w:rsid w:val="00EB6DB1"/>
    <w:rsid w:val="00EC4940"/>
    <w:rsid w:val="00EE0B30"/>
    <w:rsid w:val="00EF6451"/>
    <w:rsid w:val="00F03CF9"/>
    <w:rsid w:val="00F22FDF"/>
    <w:rsid w:val="00F510C0"/>
    <w:rsid w:val="00F601F4"/>
    <w:rsid w:val="00F9628B"/>
    <w:rsid w:val="00F968D9"/>
    <w:rsid w:val="00FB7849"/>
    <w:rsid w:val="00FC0BA6"/>
    <w:rsid w:val="00FD2161"/>
    <w:rsid w:val="00FE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0AA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27F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1">
    <w:name w:val="heading 1"/>
    <w:basedOn w:val="a"/>
    <w:next w:val="a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3466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">
    <w:name w:val="머리글 Char"/>
    <w:link w:val="a3"/>
    <w:uiPriority w:val="99"/>
    <w:rsid w:val="008B3466"/>
    <w:rPr>
      <w:rFonts w:ascii="Arial" w:eastAsia="Arial" w:hAnsi="Arial" w:cs="Arial"/>
      <w:color w:val="000000"/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8B3466"/>
    <w:pPr>
      <w:tabs>
        <w:tab w:val="center" w:pos="4513"/>
        <w:tab w:val="right" w:pos="9026"/>
      </w:tabs>
      <w:snapToGrid w:val="0"/>
    </w:pPr>
    <w:rPr>
      <w:rFonts w:cs="Times New Roman"/>
      <w:lang w:val="x-none" w:eastAsia="x-none"/>
    </w:rPr>
  </w:style>
  <w:style w:type="character" w:customStyle="1" w:styleId="Char0">
    <w:name w:val="바닥글 Char"/>
    <w:link w:val="a4"/>
    <w:uiPriority w:val="99"/>
    <w:rsid w:val="008B3466"/>
    <w:rPr>
      <w:rFonts w:ascii="Arial" w:eastAsia="Arial" w:hAnsi="Arial" w:cs="Arial"/>
      <w:color w:val="000000"/>
      <w:sz w:val="22"/>
      <w:szCs w:val="22"/>
    </w:rPr>
  </w:style>
  <w:style w:type="table" w:styleId="a5">
    <w:name w:val="Table Grid"/>
    <w:basedOn w:val="a1"/>
    <w:uiPriority w:val="59"/>
    <w:rsid w:val="00E631E0"/>
    <w:pPr>
      <w:jc w:val="both"/>
    </w:pPr>
    <w:rPr>
      <w:rFonts w:ascii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E631E0"/>
    <w:pPr>
      <w:widowControl w:val="0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Gulim" w:eastAsia="Gulim" w:hAnsi="Gulim" w:cs="Gulim"/>
      <w:sz w:val="20"/>
      <w:szCs w:val="20"/>
    </w:rPr>
  </w:style>
  <w:style w:type="character" w:styleId="a7">
    <w:name w:val="Emphasis"/>
    <w:uiPriority w:val="20"/>
    <w:qFormat/>
    <w:rsid w:val="00D4760B"/>
    <w:rPr>
      <w:i/>
      <w:iCs/>
    </w:rPr>
  </w:style>
  <w:style w:type="character" w:styleId="a8">
    <w:name w:val="Hyperlink"/>
    <w:basedOn w:val="a0"/>
    <w:uiPriority w:val="99"/>
    <w:unhideWhenUsed/>
    <w:rsid w:val="005945F0"/>
    <w:rPr>
      <w:color w:val="0563C1" w:themeColor="hyperlink"/>
      <w:u w:val="single"/>
    </w:rPr>
  </w:style>
  <w:style w:type="paragraph" w:styleId="a9">
    <w:name w:val="Normal (Web)"/>
    <w:basedOn w:val="a"/>
    <w:uiPriority w:val="99"/>
    <w:semiHidden/>
    <w:unhideWhenUsed/>
    <w:rsid w:val="006034FF"/>
    <w:rPr>
      <w:rFonts w:ascii="Times New Roman" w:hAnsi="Times New Roman" w:cs="Times New Roman"/>
      <w:sz w:val="24"/>
      <w:szCs w:val="24"/>
    </w:rPr>
  </w:style>
  <w:style w:type="paragraph" w:styleId="aa">
    <w:name w:val="Balloon Text"/>
    <w:basedOn w:val="a"/>
    <w:link w:val="Char1"/>
    <w:uiPriority w:val="99"/>
    <w:semiHidden/>
    <w:unhideWhenUsed/>
    <w:rsid w:val="0006667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06667B"/>
    <w:rPr>
      <w:rFonts w:asciiTheme="majorHAnsi" w:eastAsiaTheme="majorEastAsia" w:hAnsiTheme="majorHAnsi" w:cstheme="majorBidi"/>
      <w:color w:val="000000"/>
      <w:sz w:val="18"/>
      <w:szCs w:val="18"/>
    </w:rPr>
  </w:style>
  <w:style w:type="paragraph" w:styleId="ab">
    <w:name w:val="List Paragraph"/>
    <w:basedOn w:val="a"/>
    <w:uiPriority w:val="72"/>
    <w:rsid w:val="00152332"/>
    <w:pPr>
      <w:ind w:leftChars="400" w:left="800"/>
    </w:pPr>
  </w:style>
  <w:style w:type="character" w:customStyle="1" w:styleId="10">
    <w:name w:val="확인되지 않은 멘션1"/>
    <w:basedOn w:val="a0"/>
    <w:uiPriority w:val="99"/>
    <w:rsid w:val="00A2460E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E801F0"/>
    <w:rPr>
      <w:b/>
      <w:bCs/>
    </w:rPr>
  </w:style>
  <w:style w:type="character" w:customStyle="1" w:styleId="20">
    <w:name w:val="확인되지 않은 멘션2"/>
    <w:basedOn w:val="a0"/>
    <w:uiPriority w:val="99"/>
    <w:semiHidden/>
    <w:unhideWhenUsed/>
    <w:rsid w:val="00CB2D2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CB2D25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2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7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0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7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4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kci.go.kr/kciportal/ci/sereArticleSearch/ciSereArtiView.kci?sereArticleSearchBean.artiId=ART003320503" TargetMode="External"/><Relationship Id="rId21" Type="http://schemas.openxmlformats.org/officeDocument/2006/relationships/hyperlink" Target="https://www.mdpi.com/2076-3417/10/13/4579" TargetMode="External"/><Relationship Id="rId42" Type="http://schemas.openxmlformats.org/officeDocument/2006/relationships/hyperlink" Target="https://ieeexplore.ieee.org/abstract/document/9086285?casa_token=1elNIltXik4AAAAA:xIhr1vPhqQlXlh_JlJ5wtQv2NeuvaKw6tnj97YvcBtf8PJMkmVMedc8xCZQFeIKtuwT-LJXVvQuQ" TargetMode="External"/><Relationship Id="rId47" Type="http://schemas.openxmlformats.org/officeDocument/2006/relationships/hyperlink" Target="https://dl.acm.org/doi/10.1145/3095140.3095157" TargetMode="External"/><Relationship Id="rId63" Type="http://schemas.openxmlformats.org/officeDocument/2006/relationships/hyperlink" Target="https://doi.org/10.8080/1020160067650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odr.org/xml/47306/47306.pdf" TargetMode="External"/><Relationship Id="rId29" Type="http://schemas.openxmlformats.org/officeDocument/2006/relationships/hyperlink" Target="https://www.dbpia.co.kr/Journal/articleDetail?nodeId=NODE06683800" TargetMode="External"/><Relationship Id="rId11" Type="http://schemas.openxmlformats.org/officeDocument/2006/relationships/image" Target="media/image2.png"/><Relationship Id="rId24" Type="http://schemas.openxmlformats.org/officeDocument/2006/relationships/hyperlink" Target="http://aodr.org/_common/do.php?a=full&amp;bidx=1414&amp;aidx=18327" TargetMode="External"/><Relationship Id="rId32" Type="http://schemas.openxmlformats.org/officeDocument/2006/relationships/hyperlink" Target="https://www.dbpia.co.kr/Journal/articleDetail?nodeId=NODE08865974" TargetMode="External"/><Relationship Id="rId37" Type="http://schemas.openxmlformats.org/officeDocument/2006/relationships/hyperlink" Target="https://content-staging.ieeevis.org/year/2024/poster_v-vis-posters-1061.html" TargetMode="External"/><Relationship Id="rId40" Type="http://schemas.openxmlformats.org/officeDocument/2006/relationships/hyperlink" Target="https://vis2020-ieee.ipostersessions.com/default.aspx?s=FA-AC-54-0E-99-0A-E7-8D-9C-BB-13-13-B8-60-24-81" TargetMode="External"/><Relationship Id="rId45" Type="http://schemas.openxmlformats.org/officeDocument/2006/relationships/hyperlink" Target="https://ieeexplore.ieee.org/document/8739161" TargetMode="External"/><Relationship Id="rId53" Type="http://schemas.openxmlformats.org/officeDocument/2006/relationships/hyperlink" Target="https://ieeexplore.ieee.org/abstract/document/7013215" TargetMode="External"/><Relationship Id="rId58" Type="http://schemas.openxmlformats.org/officeDocument/2006/relationships/hyperlink" Target="https://scholar.google.com/citations?view_op=view_citation&amp;hl=ko&amp;user=RNZVkykAAAAJ&amp;sortby=pubdate&amp;citation_for_view=RNZVkykAAAAJ:9ZlFYXVOiuMC" TargetMode="External"/><Relationship Id="rId66" Type="http://schemas.openxmlformats.org/officeDocument/2006/relationships/hyperlink" Target="javascript:openDetail(1020140154168,3,%20'',%20'biblio',%20'30',%20'View07')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patents.google.com/patent/KR101955421B1/ko" TargetMode="External"/><Relationship Id="rId19" Type="http://schemas.openxmlformats.org/officeDocument/2006/relationships/hyperlink" Target="http://www.aodr.org/_common/do.php?a=current&amp;b=91&amp;bidx=2949&amp;aidx=33136" TargetMode="External"/><Relationship Id="rId14" Type="http://schemas.openxmlformats.org/officeDocument/2006/relationships/hyperlink" Target="https://scholar.google.com/citations?hl=ko&amp;user=RNZVkykAAAAJ" TargetMode="External"/><Relationship Id="rId22" Type="http://schemas.openxmlformats.org/officeDocument/2006/relationships/hyperlink" Target="https://www.mdpi.com/1660-4601/16/18/3438" TargetMode="External"/><Relationship Id="rId27" Type="http://schemas.openxmlformats.org/officeDocument/2006/relationships/hyperlink" Target="http://journal.cg-korea.org/archive/view_article?pid=jkcgs-30-3-87" TargetMode="External"/><Relationship Id="rId30" Type="http://schemas.openxmlformats.org/officeDocument/2006/relationships/hyperlink" Target="https://www.dbpia.co.kr/Journal/articleDetail?nodeId=NODE08865993" TargetMode="External"/><Relationship Id="rId35" Type="http://schemas.openxmlformats.org/officeDocument/2006/relationships/hyperlink" Target="https://ieeevis.org/year/2025/info/program/posters" TargetMode="External"/><Relationship Id="rId43" Type="http://schemas.openxmlformats.org/officeDocument/2006/relationships/hyperlink" Target="https://hyojie.github.io/pacificvis20_poster_1024.pdf" TargetMode="External"/><Relationship Id="rId48" Type="http://schemas.openxmlformats.org/officeDocument/2006/relationships/hyperlink" Target="https://hyojie.github.io/Hyojiha_Homepage/files/vis2016_credos.pdf" TargetMode="External"/><Relationship Id="rId56" Type="http://schemas.openxmlformats.org/officeDocument/2006/relationships/hyperlink" Target="https://www.dbpia.co.kr/journal/articleDetail?nodeId=NODE02173733&amp;language=ko_KR&amp;hasTopBanner=true" TargetMode="External"/><Relationship Id="rId64" Type="http://schemas.openxmlformats.org/officeDocument/2006/relationships/hyperlink" Target="javascript:openDetail('1020160067650',%200,%20'',%20'biblio',%20'30',%20'View07')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l.acm.org/doi/abs/10.1145/2801040.2801069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journals.sagepub.com/doi/10.1177/14738716241228593" TargetMode="External"/><Relationship Id="rId25" Type="http://schemas.openxmlformats.org/officeDocument/2006/relationships/hyperlink" Target="https://www.kci.go.kr/kciportal/ci/sereArticleSearch/ciSereArtiView.kci?sereArticleSearchBean.artiId=ART003338913" TargetMode="External"/><Relationship Id="rId33" Type="http://schemas.openxmlformats.org/officeDocument/2006/relationships/hyperlink" Target="https://www.dbpia.co.kr/journal/articleDetail?nodeId=NODE02500530" TargetMode="External"/><Relationship Id="rId38" Type="http://schemas.openxmlformats.org/officeDocument/2006/relationships/hyperlink" Target="https://ieeevis.org/year/2023/info/posters" TargetMode="External"/><Relationship Id="rId46" Type="http://schemas.openxmlformats.org/officeDocument/2006/relationships/hyperlink" Target="https://hyojie.github.io/Hyojiha_Homepage/files/biovis2017_3dradvis_a0.pdf" TargetMode="External"/><Relationship Id="rId59" Type="http://schemas.openxmlformats.org/officeDocument/2006/relationships/hyperlink" Target="https://patentimages.storage.googleapis.com/07/45/83/8ff9c7119e6c1a/US10818066.pdf" TargetMode="External"/><Relationship Id="rId67" Type="http://schemas.openxmlformats.org/officeDocument/2006/relationships/image" Target="media/image4.png"/><Relationship Id="rId20" Type="http://schemas.openxmlformats.org/officeDocument/2006/relationships/hyperlink" Target="https://www.mdpi.com/2076-3417/12/6/2952" TargetMode="External"/><Relationship Id="rId41" Type="http://schemas.openxmlformats.org/officeDocument/2006/relationships/hyperlink" Target="https://vis2020-ieee.ipostersessions.com/default.aspx?s=8B-C2-CC-15-8F-8E-43-5F-FD-8F-68-94-95-A4-B6-C6" TargetMode="External"/><Relationship Id="rId54" Type="http://schemas.openxmlformats.org/officeDocument/2006/relationships/hyperlink" Target="https://ieeevis.org/year/2013/poster/bubble-heap-graphs" TargetMode="External"/><Relationship Id="rId62" Type="http://schemas.openxmlformats.org/officeDocument/2006/relationships/hyperlink" Target="https://patents.google.com/patent/WO2016072772A1/ko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coll.ajou.ac.kr/dcollection/srch/srchDetail/000000032733?navigationSize=10&amp;query=%2B%28%28subject%3A%EA%B3%B5%EC%A0%95%EB%B6%84%EC%84%9D%29%29&amp;pageSize=10&amp;insCode=241038&amp;sortDir=desc&amp;searchTotalCount=0&amp;pageNum=28&amp;rows=10&amp;searthTotalPage=0&amp;treePageNum=1&amp;sortField=score&amp;start=0&amp;ajax=false&amp;searchText=%5B%EC%A3%BC%EC%A0%9C%EC%96%B4%3A%3Cspan+class%3D%22point1%22%3E+%EA%B3%B5%EC%A0%95%EB%B6%84%EC%84%9D%3C%2Fspan%3E%5D" TargetMode="External"/><Relationship Id="rId23" Type="http://schemas.openxmlformats.org/officeDocument/2006/relationships/hyperlink" Target="https://www.mdpi.com/2076-3417/9/12/2419" TargetMode="External"/><Relationship Id="rId28" Type="http://schemas.openxmlformats.org/officeDocument/2006/relationships/hyperlink" Target="https://koreascience.kr/article/JAKO201616556377467.page" TargetMode="External"/><Relationship Id="rId36" Type="http://schemas.openxmlformats.org/officeDocument/2006/relationships/hyperlink" Target="https://eshd2025.eshd.eu/wp-content/uploads/2025/09/Bologna_Scientific-Program.pdf" TargetMode="External"/><Relationship Id="rId49" Type="http://schemas.openxmlformats.org/officeDocument/2006/relationships/hyperlink" Target="https://hyojie.github.io/Hyojiha_Homepage/files/ichi2016_logotool.pdf" TargetMode="External"/><Relationship Id="rId57" Type="http://schemas.openxmlformats.org/officeDocument/2006/relationships/hyperlink" Target="https://scholar.google.com/citations?view_op=view_citation&amp;hl=ko&amp;user=RNZVkykAAAAJ&amp;sortby=pubdate&amp;citation_for_view=RNZVkykAAAAJ:9ZlFYXVOiuMC" TargetMode="External"/><Relationship Id="rId10" Type="http://schemas.openxmlformats.org/officeDocument/2006/relationships/hyperlink" Target="mailto:hjha0508@u.sogang.ac.kr" TargetMode="External"/><Relationship Id="rId31" Type="http://schemas.openxmlformats.org/officeDocument/2006/relationships/hyperlink" Target="https://www.dbpia.co.kr/Journal/articleDetail?nodeId=NODE08865998" TargetMode="External"/><Relationship Id="rId44" Type="http://schemas.openxmlformats.org/officeDocument/2006/relationships/hyperlink" Target="https://hyojie.github.io/vis19e-sub1068-cam-i5%20(FINAL).pdf" TargetMode="External"/><Relationship Id="rId52" Type="http://schemas.openxmlformats.org/officeDocument/2006/relationships/hyperlink" Target="https://ieeexplore.ieee.org/document/7272638" TargetMode="External"/><Relationship Id="rId60" Type="http://schemas.openxmlformats.org/officeDocument/2006/relationships/hyperlink" Target="https://www.kipris.or.kr/khome/search/searchResult.do" TargetMode="External"/><Relationship Id="rId65" Type="http://schemas.openxmlformats.org/officeDocument/2006/relationships/hyperlink" Target="https://patents.google.com/patent/KR101602898B1/k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yojie@gmail.com" TargetMode="External"/><Relationship Id="rId13" Type="http://schemas.openxmlformats.org/officeDocument/2006/relationships/hyperlink" Target="https://hyojie.github.io/Hyojiha_Homepage/" TargetMode="External"/><Relationship Id="rId18" Type="http://schemas.openxmlformats.org/officeDocument/2006/relationships/hyperlink" Target="https://www.sciencedirect.com/science/article/abs/pii/S1071581922001446?casa_token=hVpiFFsSyNUAAAAA:GMO3lBp92PxHQIhgNTJ4_9mHSqGcoxnG_kGmaXTRPsjRHeHNmy1z5ohDRjPHMaYXTFJKU_Q3sHM" TargetMode="External"/><Relationship Id="rId39" Type="http://schemas.openxmlformats.org/officeDocument/2006/relationships/hyperlink" Target="https://ieeexplore.ieee.org/abstract/document/9966401" TargetMode="External"/><Relationship Id="rId34" Type="http://schemas.openxmlformats.org/officeDocument/2006/relationships/hyperlink" Target="https://www.kci.go.kr/kciportal/ci/sereArticleSearch/ciSereArtiView.kci?sereArticleSearchBean.artiId=ART001837911" TargetMode="External"/><Relationship Id="rId50" Type="http://schemas.openxmlformats.org/officeDocument/2006/relationships/hyperlink" Target="https://ieeexplore.ieee.org/abstract/document/7314300" TargetMode="External"/><Relationship Id="rId55" Type="http://schemas.openxmlformats.org/officeDocument/2006/relationships/hyperlink" Target="https://www.dbpia.co.kr/Journal/articleDetail?nodeId=NODE08008167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jha0508@ajou.ac.kr" TargetMode="External"/><Relationship Id="rId1" Type="http://schemas.openxmlformats.org/officeDocument/2006/relationships/hyperlink" Target="mailto:hyojie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3950E-4976-46AD-A5C0-68D6FC2A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2868</Words>
  <Characters>16348</Characters>
  <Application>Microsoft Office Word</Application>
  <DocSecurity>0</DocSecurity>
  <Lines>136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19178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/>
  <cp:keywords/>
  <dc:description/>
  <cp:lastModifiedBy/>
  <cp:revision>1</cp:revision>
  <dcterms:created xsi:type="dcterms:W3CDTF">2026-06-12T08:07:00Z</dcterms:created>
  <dcterms:modified xsi:type="dcterms:W3CDTF">2026-06-12T08:13:00Z</dcterms:modified>
</cp:coreProperties>
</file>